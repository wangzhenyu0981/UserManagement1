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BA4D0">
      <w:pPr>
        <w:spacing w:before="1200"/>
        <w:jc w:val="center"/>
      </w:pPr>
      <w:r>
        <w:rPr>
          <w:rFonts w:ascii="黑体" w:hAnsi="黑体" w:eastAsia="黑体"/>
          <w:b/>
          <w:sz w:val="44"/>
        </w:rPr>
        <w:t>实验六  面向对象软件案例的UML建模</w:t>
      </w:r>
    </w:p>
    <w:p w14:paraId="54D101EE">
      <w:pPr>
        <w:jc w:val="center"/>
      </w:pPr>
      <w:r>
        <w:rPr>
          <w:rFonts w:ascii="黑体" w:hAnsi="黑体" w:eastAsia="黑体"/>
          <w:sz w:val="32"/>
        </w:rPr>
        <w:t>—— 学生信息管理系统</w:t>
      </w:r>
    </w:p>
    <w:p w14:paraId="3AAD9F53"/>
    <w:p w14:paraId="52F0B009">
      <w:pPr>
        <w:pStyle w:val="4"/>
      </w:pPr>
      <w:r>
        <w:t>一、基本信息</w:t>
      </w:r>
    </w:p>
    <w:p w14:paraId="44E31DBC">
      <w:r>
        <w:rPr>
          <w:rFonts w:ascii="宋体" w:hAnsi="宋体" w:eastAsia="宋体"/>
          <w:b/>
          <w:sz w:val="22"/>
        </w:rPr>
        <w:t>作业名称：实验六 面向对象软件案例的UML建模</w:t>
      </w:r>
    </w:p>
    <w:p w14:paraId="2C415E7E">
      <w:r>
        <w:rPr>
          <w:rFonts w:ascii="宋体" w:hAnsi="宋体" w:eastAsia="宋体"/>
          <w:b w:val="0"/>
          <w:sz w:val="22"/>
        </w:rPr>
        <w:t>项目名称：学生信息管理系统（Student Information Management System）</w:t>
      </w:r>
    </w:p>
    <w:p w14:paraId="42C3B998"/>
    <w:p w14:paraId="44FB3146">
      <w:pPr>
        <w:pStyle w:val="4"/>
      </w:pPr>
      <w:r>
        <w:t>二、任务1：创建学生信息管理的 Java Web 项目</w:t>
      </w:r>
    </w:p>
    <w:p w14:paraId="57755A8A">
      <w:pPr>
        <w:pStyle w:val="5"/>
      </w:pPr>
      <w:r>
        <w:t>2.1 操作步骤</w:t>
      </w:r>
    </w:p>
    <w:p w14:paraId="1C70F68D">
      <w:r>
        <w:rPr>
          <w:rFonts w:ascii="宋体" w:hAnsi="宋体" w:eastAsia="宋体"/>
          <w:b/>
          <w:sz w:val="22"/>
        </w:rPr>
        <w:t>（1）在 MySQL 中创建数据库：students</w:t>
      </w:r>
    </w:p>
    <w:p w14:paraId="097D3F68">
      <w:pPr>
        <w:ind w:firstLine="420"/>
      </w:pPr>
      <w:r>
        <w:rPr>
          <w:rFonts w:ascii="宋体" w:hAnsi="宋体" w:eastAsia="宋体"/>
          <w:b w:val="0"/>
          <w:sz w:val="22"/>
        </w:rPr>
        <w:t>执行 student.sql 脚本，创建 students 数据库，字符集为 utf8mb4，包含学生信息表 student。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SQL 关键代码：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CREATE DATABASE IF NOT EXISTS students DEFAULT CHARACTER SET utf8mb4;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USE students;</w:t>
      </w:r>
    </w:p>
    <w:p w14:paraId="2AFB7BDA">
      <w:r>
        <w:rPr>
          <w:rFonts w:ascii="宋体" w:hAnsi="宋体" w:eastAsia="宋体"/>
          <w:b/>
          <w:sz w:val="22"/>
        </w:rPr>
        <w:t>（2）创建学生信息表：student</w:t>
      </w:r>
    </w:p>
    <w:p w14:paraId="7216C73D">
      <w:pPr>
        <w:ind w:firstLine="420"/>
      </w:pPr>
      <w:r>
        <w:rPr>
          <w:rFonts w:ascii="宋体" w:hAnsi="宋体" w:eastAsia="宋体"/>
          <w:b w:val="0"/>
          <w:sz w:val="22"/>
        </w:rPr>
        <w:t>在 students 数据库中创建 student 表，包含以下字段：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id（INT，主键，自增）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sno（VARCHAR(30)，学号，唯一）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sname（VARCHAR(50)，姓名）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gender（VARCHAR(10)，性别）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age（INT，年龄）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major（VARCHAR(100)，专业）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grade（DECIMAL(5,2)，成绩）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同时插入示例数据 5 条。</w:t>
      </w:r>
    </w:p>
    <w:p w14:paraId="1A84C807">
      <w:r>
        <w:rPr>
          <w:rFonts w:ascii="宋体" w:hAnsi="宋体" w:eastAsia="宋体"/>
          <w:b/>
          <w:sz w:val="22"/>
        </w:rPr>
        <w:t>（3）创建 Web 项目，项目名称为：studentmanager</w:t>
      </w:r>
    </w:p>
    <w:p w14:paraId="6AED8553">
      <w:pPr>
        <w:ind w:firstLine="420"/>
      </w:pPr>
      <w:r>
        <w:rPr>
          <w:rFonts w:ascii="宋体" w:hAnsi="宋体" w:eastAsia="宋体"/>
          <w:b w:val="0"/>
          <w:sz w:val="22"/>
        </w:rPr>
        <w:t>使用 Eclipse IDE 创建 Dynamic Web Project，项目名称为 studentmanager（在 web.xml 中 display-name 配置），基于 Jakarta Servlet 5.0 规范开发。</w:t>
      </w:r>
    </w:p>
    <w:p w14:paraId="25DAFCB2">
      <w:r>
        <w:rPr>
          <w:rFonts w:ascii="宋体" w:hAnsi="宋体" w:eastAsia="宋体"/>
          <w:b/>
          <w:sz w:val="22"/>
        </w:rPr>
        <w:t>（4）创建包结构</w:t>
      </w:r>
    </w:p>
    <w:p w14:paraId="3125046B">
      <w:pPr>
        <w:ind w:firstLine="420"/>
      </w:pPr>
      <w:r>
        <w:rPr>
          <w:rFonts w:ascii="宋体" w:hAnsi="宋体" w:eastAsia="宋体"/>
          <w:b w:val="0"/>
          <w:sz w:val="22"/>
        </w:rPr>
        <w:t>在 src 下创建包：entity（实体类）、model（数据访问层）、control（Servlet 控制器）、dbutil（数据库工具类）。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在 web 目录下创建 jsp 文件夹用于存放视图层 JSP 页面。</w:t>
      </w:r>
    </w:p>
    <w:p w14:paraId="3083B5D7">
      <w:r>
        <w:rPr>
          <w:rFonts w:ascii="宋体" w:hAnsi="宋体" w:eastAsia="宋体"/>
          <w:b/>
          <w:sz w:val="22"/>
        </w:rPr>
        <w:t>（5）添加 MySQL 数据库驱动包</w:t>
      </w:r>
    </w:p>
    <w:p w14:paraId="33A606BC">
      <w:pPr>
        <w:ind w:firstLine="420"/>
      </w:pPr>
      <w:r>
        <w:rPr>
          <w:rFonts w:ascii="宋体" w:hAnsi="宋体" w:eastAsia="宋体"/>
          <w:b w:val="0"/>
          <w:sz w:val="22"/>
        </w:rPr>
        <w:t>将 mysql-connector-j-8.4.0.jar 放入 web/WEB-INF/lib/ 目录，同时将 servlet-api.jar、jsp-api.jar、el-api.jar 等 Tomcat 依赖也放入该目录以解决编译问题。</w:t>
      </w:r>
    </w:p>
    <w:p w14:paraId="74F30548">
      <w:r>
        <w:rPr>
          <w:rFonts w:ascii="宋体" w:hAnsi="宋体" w:eastAsia="宋体"/>
          <w:b/>
          <w:sz w:val="22"/>
        </w:rPr>
        <w:t>（6）创建实体类 Student.java</w:t>
      </w:r>
    </w:p>
    <w:p w14:paraId="35384088">
      <w:pPr>
        <w:ind w:firstLine="420"/>
      </w:pPr>
      <w:r>
        <w:rPr>
          <w:rFonts w:ascii="宋体" w:hAnsi="宋体" w:eastAsia="宋体"/>
          <w:b w:val="0"/>
          <w:sz w:val="22"/>
        </w:rPr>
        <w:t>在 entity 包中创建 Student.java，属性与 student 表字段一一对应：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private int id;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private String sno;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private String sname;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private String gender;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private int age;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private String major;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private double grade;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包含无参构造、带参构造、getter/setter、toString() 方法。</w:t>
      </w:r>
    </w:p>
    <w:p w14:paraId="23805C4E">
      <w:r>
        <w:rPr>
          <w:rFonts w:ascii="宋体" w:hAnsi="宋体" w:eastAsia="宋体"/>
          <w:b/>
          <w:sz w:val="22"/>
        </w:rPr>
        <w:t>（7）创建数据库连接工具类 Dbconn.java</w:t>
      </w:r>
    </w:p>
    <w:p w14:paraId="3E4229E3">
      <w:pPr>
        <w:ind w:firstLine="420"/>
      </w:pPr>
      <w:r>
        <w:rPr>
          <w:rFonts w:ascii="宋体" w:hAnsi="宋体" w:eastAsia="宋体"/>
          <w:b w:val="0"/>
          <w:sz w:val="22"/>
        </w:rPr>
        <w:t>在 dbutil 包中创建 Dbconn.java，提供 JDBC 连接获取和资源关闭方法。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getConnection()：返回 java.sql.Connection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- close(conn, stmt, rs)：统一关闭资源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连接 URL 指向 jdbc:mysql://localhost:3306/students，使用 UTF-8 编码和 Asia/Shanghai 时区。</w:t>
      </w:r>
    </w:p>
    <w:p w14:paraId="262C4220">
      <w:r>
        <w:rPr>
          <w:rFonts w:ascii="宋体" w:hAnsi="宋体" w:eastAsia="宋体"/>
          <w:b/>
          <w:sz w:val="22"/>
        </w:rPr>
        <w:t>（8）MVC 编码及 web.xml 配置</w:t>
      </w:r>
    </w:p>
    <w:p w14:paraId="389EDCB6">
      <w:pPr>
        <w:ind w:firstLine="420"/>
      </w:pPr>
      <w:r>
        <w:rPr>
          <w:rFonts w:ascii="宋体" w:hAnsi="宋体" w:eastAsia="宋体"/>
          <w:b w:val="0"/>
          <w:sz w:val="22"/>
        </w:rPr>
        <w:t>按照 MVC 设计模式，对四个模块分别编码：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① 学生信息列表模块：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V：studentlist.jsp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M：StudentModel.listAll()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C：ListStudentServlet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② 新增学生信息模块：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V：studentinsert.jsp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M：StudentModel.insertStudent()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C：InsertStudentServlet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③ 修改学生信息模块：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V：studentupdate.jsp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M：StudentModel.selectStudentById() + StudentModel.updateStudent()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C：UpStudentServlet（修改前查询）+ DoStudentServlet（修改后更新）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④ 删除学生信息模块：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V：studentshow.jsp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M：StudentModel.selectStudentById() + StudentModel.deleteStudent()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C：ShowStudentServlet（删除前确认）+ DeleteStudentServlet（删除后执行）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在 web.xml 中配置了 8 个 Servlet 的映射关系（含任务2的 ImportStudentServlet 和 LoadDefaultCsvServlet）。</w:t>
      </w:r>
    </w:p>
    <w:p w14:paraId="4D9A9949">
      <w:r>
        <w:rPr>
          <w:rFonts w:ascii="宋体" w:hAnsi="宋体" w:eastAsia="宋体"/>
          <w:b/>
          <w:sz w:val="22"/>
        </w:rPr>
        <w:t>（9）部署与测试</w:t>
      </w:r>
    </w:p>
    <w:p w14:paraId="7F96D4E1">
      <w:pPr>
        <w:ind w:firstLine="420"/>
      </w:pPr>
      <w:r>
        <w:rPr>
          <w:rFonts w:ascii="宋体" w:hAnsi="宋体" w:eastAsia="宋体"/>
          <w:b w:val="0"/>
          <w:sz w:val="22"/>
        </w:rPr>
        <w:t>将项目部署在 Tomcat 9+ 服务器，访问 http://localhost:8080/studentmanager/ListStudentServlet.do，测试学生信息的增加、查询、修改、删除等操作，所有功能正常运行。</w:t>
      </w:r>
    </w:p>
    <w:p w14:paraId="4CCE0998"/>
    <w:p w14:paraId="783CF566">
      <w:r>
        <w:rPr>
          <w:rFonts w:ascii="宋体" w:hAnsi="宋体" w:eastAsia="宋体"/>
          <w:b/>
          <w:sz w:val="22"/>
        </w:rPr>
        <w:t>【注：操作过程截图请参考附件或在 Word 中手动插入对应截图】</w:t>
      </w:r>
    </w:p>
    <w:p w14:paraId="40A0E082">
      <w:pPr>
        <w:pStyle w:val="4"/>
      </w:pPr>
      <w:r>
        <w:t>三、任务2：学生信息批量导入功能开发</w:t>
      </w:r>
    </w:p>
    <w:p w14:paraId="4D419BD7">
      <w:r>
        <w:rPr>
          <w:rFonts w:ascii="宋体" w:hAnsi="宋体" w:eastAsia="宋体"/>
          <w:b/>
          <w:sz w:val="22"/>
        </w:rPr>
        <w:t>开发过程概述：</w:t>
      </w:r>
    </w:p>
    <w:p w14:paraId="699A2102">
      <w:pPr>
        <w:ind w:firstLine="420"/>
      </w:pPr>
      <w:r>
        <w:rPr>
          <w:rFonts w:ascii="宋体" w:hAnsi="宋体" w:eastAsia="宋体"/>
          <w:b w:val="0"/>
          <w:sz w:val="22"/>
        </w:rPr>
        <w:t>本任务在原有学生信息管理系统的基础上，开发了 CSV / Excel 文件批量导入功能。具体实现如下：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1. 在 entity 层的 Student 实体类中，已将原来的 "联系电话(phone)" 字段替换为 "成绩(grade)" 字段（DECIMAL(5,2) 类型），所有相关的 JSP 视图、Model 数据访问层、Servlet 控制器均同步完成字段替换。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2. 新增 ImportStudentServlet（control 包），标注 @MultipartConfig 以支持文件上传。该 Servlet 支持两种数据来源：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- 上传 CSV / TXT 文件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- 在文本框中直接粘贴 CSV 文本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3. 关键技术创新点：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- 自动编码检测：因为 Windows Excel "另存为 CSV" 默认编码为 GBK，而 macOS / 新版 Excel 为 UTF-8。该 Servlet 首先读取前 4KB 数据，通过检测 BOM 标记、UTF-8 替换字符(U+FFFD)比例、GBK 双字节合法性三个指标，综合判断文件编码，确保不同平台导出的 CSV 文件都能正确解析。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- 智能表头跳过：自动识别首行是否为中文表头（"学号"）或英文字段名（"sno"），若是则跳过。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- 逐条插入 + 错误隔离：采用逐条 INSERT 而非 JDBC batch 方式，保证某一行数据失败时不会连累其他行，同时将所有失败行的原因收集后返回给用户。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4. 新增 LoadDefaultCsvServlet，支持一键导入服务器预置的 CSV 数据文件（web/data/学生导入.csv），方便快速体验批量导入功能。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5. 在 studentlist.jsp 页面底部增加了批量导入区域，提供三种入口：上传文件、粘贴文本、一键导入服务器默认文件。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6. 批量导入 CSV 文件格式（每行）：学号,姓名,性别,年龄,专业,成绩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示例：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2131,王撒,男,20,软件工程,88.5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 xml:space="preserve">   2132,李雅婷,女,19,计算机科学与技术,76.0</w:t>
      </w:r>
    </w:p>
    <w:p w14:paraId="44D53F77"/>
    <w:p w14:paraId="33D8B1C3">
      <w:r>
        <w:rPr>
          <w:rFonts w:ascii="宋体" w:hAnsi="宋体" w:eastAsia="宋体"/>
          <w:b/>
          <w:sz w:val="22"/>
        </w:rPr>
        <w:t>GitHub 仓库：</w:t>
      </w:r>
    </w:p>
    <w:p w14:paraId="25ECA8F6">
      <w:r>
        <w:rPr>
          <w:rFonts w:ascii="宋体" w:hAnsi="宋体" w:eastAsia="宋体"/>
          <w:b w:val="0"/>
          <w:sz w:val="22"/>
        </w:rPr>
        <w:t>【请在此填写项目的 GitHub 仓库链接】</w:t>
      </w:r>
    </w:p>
    <w:p w14:paraId="385B7E53"/>
    <w:p w14:paraId="275EA410">
      <w:r>
        <w:rPr>
          <w:rFonts w:ascii="宋体" w:hAnsi="宋体" w:eastAsia="宋体"/>
          <w:b/>
          <w:sz w:val="22"/>
        </w:rPr>
        <w:t>【注：批量导入功能界面截图请参考附件或在 Word 中手动插入】</w:t>
      </w:r>
    </w:p>
    <w:p w14:paraId="20B9761F">
      <w:pPr>
        <w:pStyle w:val="4"/>
      </w:pPr>
      <w:r>
        <w:t>四、任务4：系统类图</w:t>
      </w:r>
    </w:p>
    <w:p w14:paraId="756CF084">
      <w:r>
        <w:rPr>
          <w:rFonts w:ascii="宋体" w:hAnsi="宋体" w:eastAsia="宋体"/>
          <w:b/>
          <w:sz w:val="22"/>
        </w:rPr>
        <w:t>类图名称：学生信息管理系统类图</w:t>
      </w:r>
    </w:p>
    <w:p w14:paraId="1A58F831"/>
    <w:p w14:paraId="5FDD5357">
      <w:pPr>
        <w:ind w:firstLine="420"/>
      </w:pPr>
      <w:r>
        <w:rPr>
          <w:rFonts w:ascii="宋体" w:hAnsi="宋体" w:eastAsia="宋体"/>
          <w:b w:val="0"/>
          <w:sz w:val="22"/>
        </w:rPr>
        <w:t>以下为 Mermaid 格式类图代码，可在支持 Mermaid 的 Markdown 编辑器（如 VS Code、Typora、GitHub）中渲染为图形，或复制到 ProcessOn / Mermaid Live Editor 在线渲染。</w:t>
      </w:r>
    </w:p>
    <w:p w14:paraId="22E7EFBB">
      <w:pPr>
        <w:ind w:left="283"/>
      </w:pPr>
      <w:r>
        <w:rPr>
          <w:rFonts w:ascii="Consolas" w:hAnsi="Consolas"/>
          <w:color w:val="333333"/>
          <w:sz w:val="18"/>
        </w:rPr>
        <w:t>```mermaid</w:t>
      </w:r>
    </w:p>
    <w:p w14:paraId="1DB056A7">
      <w:pPr>
        <w:ind w:left="283"/>
      </w:pPr>
      <w:r>
        <w:rPr>
          <w:rFonts w:ascii="Consolas" w:hAnsi="Consolas"/>
          <w:color w:val="333333"/>
          <w:sz w:val="18"/>
        </w:rPr>
        <w:t>classDiagram</w:t>
      </w:r>
    </w:p>
    <w:p w14:paraId="641325B5">
      <w:pPr>
        <w:ind w:left="283"/>
      </w:pPr>
      <w:r>
        <w:rPr>
          <w:rFonts w:ascii="Consolas" w:hAnsi="Consolas"/>
          <w:color w:val="333333"/>
          <w:sz w:val="18"/>
        </w:rPr>
        <w:t xml:space="preserve">    direction TB</w:t>
      </w:r>
    </w:p>
    <w:p w14:paraId="39CEABBB">
      <w:pPr>
        <w:ind w:left="283"/>
      </w:pPr>
    </w:p>
    <w:p w14:paraId="0F2AAEBB">
      <w:pPr>
        <w:ind w:left="283"/>
      </w:pPr>
      <w:r>
        <w:rPr>
          <w:rFonts w:ascii="Consolas" w:hAnsi="Consolas"/>
          <w:color w:val="333333"/>
          <w:sz w:val="18"/>
        </w:rPr>
        <w:t xml:space="preserve">    %% ===== Entity 层 =====</w:t>
      </w:r>
    </w:p>
    <w:p w14:paraId="60C875C3">
      <w:pPr>
        <w:ind w:left="283"/>
      </w:pPr>
      <w:r>
        <w:rPr>
          <w:rFonts w:ascii="Consolas" w:hAnsi="Consolas"/>
          <w:color w:val="333333"/>
          <w:sz w:val="18"/>
        </w:rPr>
        <w:t xml:space="preserve">    class Student {</w:t>
      </w:r>
    </w:p>
    <w:p w14:paraId="3B105330">
      <w:pPr>
        <w:ind w:left="283"/>
      </w:pPr>
      <w:r>
        <w:rPr>
          <w:rFonts w:ascii="Consolas" w:hAnsi="Consolas"/>
          <w:color w:val="333333"/>
          <w:sz w:val="18"/>
        </w:rPr>
        <w:t xml:space="preserve">        -int id</w:t>
      </w:r>
    </w:p>
    <w:p w14:paraId="62FB11EE">
      <w:pPr>
        <w:ind w:left="283"/>
      </w:pPr>
      <w:r>
        <w:rPr>
          <w:rFonts w:ascii="Consolas" w:hAnsi="Consolas"/>
          <w:color w:val="333333"/>
          <w:sz w:val="18"/>
        </w:rPr>
        <w:t xml:space="preserve">        -String sno</w:t>
      </w:r>
    </w:p>
    <w:p w14:paraId="3EF6A5D3">
      <w:pPr>
        <w:ind w:left="283"/>
      </w:pPr>
      <w:r>
        <w:rPr>
          <w:rFonts w:ascii="Consolas" w:hAnsi="Consolas"/>
          <w:color w:val="333333"/>
          <w:sz w:val="18"/>
        </w:rPr>
        <w:t xml:space="preserve">        -String sname</w:t>
      </w:r>
    </w:p>
    <w:p w14:paraId="6A87A6B5">
      <w:pPr>
        <w:ind w:left="283"/>
      </w:pPr>
      <w:r>
        <w:rPr>
          <w:rFonts w:ascii="Consolas" w:hAnsi="Consolas"/>
          <w:color w:val="333333"/>
          <w:sz w:val="18"/>
        </w:rPr>
        <w:t xml:space="preserve">        -String gender</w:t>
      </w:r>
    </w:p>
    <w:p w14:paraId="7FED32C1">
      <w:pPr>
        <w:ind w:left="283"/>
      </w:pPr>
      <w:r>
        <w:rPr>
          <w:rFonts w:ascii="Consolas" w:hAnsi="Consolas"/>
          <w:color w:val="333333"/>
          <w:sz w:val="18"/>
        </w:rPr>
        <w:t xml:space="preserve">        -int age</w:t>
      </w:r>
    </w:p>
    <w:p w14:paraId="02A113F7">
      <w:pPr>
        <w:ind w:left="283"/>
      </w:pPr>
      <w:r>
        <w:rPr>
          <w:rFonts w:ascii="Consolas" w:hAnsi="Consolas"/>
          <w:color w:val="333333"/>
          <w:sz w:val="18"/>
        </w:rPr>
        <w:t xml:space="preserve">        -String major</w:t>
      </w:r>
    </w:p>
    <w:p w14:paraId="22FE1935">
      <w:pPr>
        <w:ind w:left="283"/>
      </w:pPr>
      <w:r>
        <w:rPr>
          <w:rFonts w:ascii="Consolas" w:hAnsi="Consolas"/>
          <w:color w:val="333333"/>
          <w:sz w:val="18"/>
        </w:rPr>
        <w:t xml:space="preserve">        -double grade</w:t>
      </w:r>
    </w:p>
    <w:p w14:paraId="3EE91DC6">
      <w:pPr>
        <w:ind w:left="283"/>
      </w:pPr>
      <w:r>
        <w:rPr>
          <w:rFonts w:ascii="Consolas" w:hAnsi="Consolas"/>
          <w:color w:val="333333"/>
          <w:sz w:val="18"/>
        </w:rPr>
        <w:t xml:space="preserve">        +Student()</w:t>
      </w:r>
    </w:p>
    <w:p w14:paraId="5EE290BF">
      <w:pPr>
        <w:ind w:left="283"/>
      </w:pPr>
      <w:r>
        <w:rPr>
          <w:rFonts w:ascii="Consolas" w:hAnsi="Consolas"/>
          <w:color w:val="333333"/>
          <w:sz w:val="18"/>
        </w:rPr>
        <w:t xml:space="preserve">        +Student(sno,sname,gender,age,major,grade)</w:t>
      </w:r>
    </w:p>
    <w:p w14:paraId="1AEE9488">
      <w:pPr>
        <w:ind w:left="283"/>
      </w:pPr>
      <w:r>
        <w:rPr>
          <w:rFonts w:ascii="Consolas" w:hAnsi="Consolas"/>
          <w:color w:val="333333"/>
          <w:sz w:val="18"/>
        </w:rPr>
        <w:t xml:space="preserve">        +Student(id,sno,sname,gender,age,major,grade)</w:t>
      </w:r>
    </w:p>
    <w:p w14:paraId="3EA40731">
      <w:pPr>
        <w:ind w:left="283"/>
      </w:pPr>
      <w:r>
        <w:rPr>
          <w:rFonts w:ascii="Consolas" w:hAnsi="Consolas"/>
          <w:color w:val="333333"/>
          <w:sz w:val="18"/>
        </w:rPr>
        <w:t xml:space="preserve">        +getId() int</w:t>
      </w:r>
    </w:p>
    <w:p w14:paraId="1127D7DF">
      <w:pPr>
        <w:ind w:left="283"/>
      </w:pPr>
      <w:r>
        <w:rPr>
          <w:rFonts w:ascii="Consolas" w:hAnsi="Consolas"/>
          <w:color w:val="333333"/>
          <w:sz w:val="18"/>
        </w:rPr>
        <w:t xml:space="preserve">        +setId(int) void</w:t>
      </w:r>
    </w:p>
    <w:p w14:paraId="73316702">
      <w:pPr>
        <w:ind w:left="283"/>
      </w:pPr>
      <w:r>
        <w:rPr>
          <w:rFonts w:ascii="Consolas" w:hAnsi="Consolas"/>
          <w:color w:val="333333"/>
          <w:sz w:val="18"/>
        </w:rPr>
        <w:t xml:space="preserve">        +getSno() String</w:t>
      </w:r>
    </w:p>
    <w:p w14:paraId="7D15DB7B">
      <w:pPr>
        <w:ind w:left="283"/>
      </w:pPr>
      <w:r>
        <w:rPr>
          <w:rFonts w:ascii="Consolas" w:hAnsi="Consolas"/>
          <w:color w:val="333333"/>
          <w:sz w:val="18"/>
        </w:rPr>
        <w:t xml:space="preserve">        +setSno(String) void</w:t>
      </w:r>
    </w:p>
    <w:p w14:paraId="2EE05320">
      <w:pPr>
        <w:ind w:left="283"/>
      </w:pPr>
      <w:r>
        <w:rPr>
          <w:rFonts w:ascii="Consolas" w:hAnsi="Consolas"/>
          <w:color w:val="333333"/>
          <w:sz w:val="18"/>
        </w:rPr>
        <w:t xml:space="preserve">        +getSname() String</w:t>
      </w:r>
    </w:p>
    <w:p w14:paraId="6DB320FA">
      <w:pPr>
        <w:ind w:left="283"/>
      </w:pPr>
      <w:r>
        <w:rPr>
          <w:rFonts w:ascii="Consolas" w:hAnsi="Consolas"/>
          <w:color w:val="333333"/>
          <w:sz w:val="18"/>
        </w:rPr>
        <w:t xml:space="preserve">        +setSname(String) void</w:t>
      </w:r>
    </w:p>
    <w:p w14:paraId="19E54751">
      <w:pPr>
        <w:ind w:left="283"/>
      </w:pPr>
      <w:r>
        <w:rPr>
          <w:rFonts w:ascii="Consolas" w:hAnsi="Consolas"/>
          <w:color w:val="333333"/>
          <w:sz w:val="18"/>
        </w:rPr>
        <w:t xml:space="preserve">        +getGender() String</w:t>
      </w:r>
    </w:p>
    <w:p w14:paraId="7D48E664">
      <w:pPr>
        <w:ind w:left="283"/>
      </w:pPr>
      <w:r>
        <w:rPr>
          <w:rFonts w:ascii="Consolas" w:hAnsi="Consolas"/>
          <w:color w:val="333333"/>
          <w:sz w:val="18"/>
        </w:rPr>
        <w:t xml:space="preserve">        +setGender(String) void</w:t>
      </w:r>
    </w:p>
    <w:p w14:paraId="2F97ED26">
      <w:pPr>
        <w:ind w:left="283"/>
      </w:pPr>
      <w:r>
        <w:rPr>
          <w:rFonts w:ascii="Consolas" w:hAnsi="Consolas"/>
          <w:color w:val="333333"/>
          <w:sz w:val="18"/>
        </w:rPr>
        <w:t xml:space="preserve">        +getAge() int</w:t>
      </w:r>
    </w:p>
    <w:p w14:paraId="52EC9815">
      <w:pPr>
        <w:ind w:left="283"/>
      </w:pPr>
      <w:r>
        <w:rPr>
          <w:rFonts w:ascii="Consolas" w:hAnsi="Consolas"/>
          <w:color w:val="333333"/>
          <w:sz w:val="18"/>
        </w:rPr>
        <w:t xml:space="preserve">        +setAge(int) void</w:t>
      </w:r>
    </w:p>
    <w:p w14:paraId="7829DDFF">
      <w:pPr>
        <w:ind w:left="283"/>
      </w:pPr>
      <w:r>
        <w:rPr>
          <w:rFonts w:ascii="Consolas" w:hAnsi="Consolas"/>
          <w:color w:val="333333"/>
          <w:sz w:val="18"/>
        </w:rPr>
        <w:t xml:space="preserve">        +getMajor() String</w:t>
      </w:r>
    </w:p>
    <w:p w14:paraId="3EF12885">
      <w:pPr>
        <w:ind w:left="283"/>
      </w:pPr>
      <w:r>
        <w:rPr>
          <w:rFonts w:ascii="Consolas" w:hAnsi="Consolas"/>
          <w:color w:val="333333"/>
          <w:sz w:val="18"/>
        </w:rPr>
        <w:t xml:space="preserve">        +setMajor(String) void</w:t>
      </w:r>
    </w:p>
    <w:p w14:paraId="4D6216F0">
      <w:pPr>
        <w:ind w:left="283"/>
      </w:pPr>
      <w:r>
        <w:rPr>
          <w:rFonts w:ascii="Consolas" w:hAnsi="Consolas"/>
          <w:color w:val="333333"/>
          <w:sz w:val="18"/>
        </w:rPr>
        <w:t xml:space="preserve">        +getGrade() double</w:t>
      </w:r>
    </w:p>
    <w:p w14:paraId="26CDF7B8">
      <w:pPr>
        <w:ind w:left="283"/>
      </w:pPr>
      <w:r>
        <w:rPr>
          <w:rFonts w:ascii="Consolas" w:hAnsi="Consolas"/>
          <w:color w:val="333333"/>
          <w:sz w:val="18"/>
        </w:rPr>
        <w:t xml:space="preserve">        +setGrade(double) void</w:t>
      </w:r>
    </w:p>
    <w:p w14:paraId="568F7C0C">
      <w:pPr>
        <w:ind w:left="283"/>
      </w:pPr>
      <w:r>
        <w:rPr>
          <w:rFonts w:ascii="Consolas" w:hAnsi="Consolas"/>
          <w:color w:val="333333"/>
          <w:sz w:val="18"/>
        </w:rPr>
        <w:t xml:space="preserve">        +toString() String</w:t>
      </w:r>
    </w:p>
    <w:p w14:paraId="396CC63A"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300FBB9D">
      <w:pPr>
        <w:ind w:left="283"/>
      </w:pPr>
    </w:p>
    <w:p w14:paraId="5E577664">
      <w:pPr>
        <w:ind w:left="283"/>
      </w:pPr>
      <w:r>
        <w:rPr>
          <w:rFonts w:ascii="Consolas" w:hAnsi="Consolas"/>
          <w:color w:val="333333"/>
          <w:sz w:val="18"/>
        </w:rPr>
        <w:t xml:space="preserve">    class User {</w:t>
      </w:r>
    </w:p>
    <w:p w14:paraId="4421D4B5">
      <w:pPr>
        <w:ind w:left="283"/>
      </w:pPr>
      <w:r>
        <w:rPr>
          <w:rFonts w:ascii="Consolas" w:hAnsi="Consolas"/>
          <w:color w:val="333333"/>
          <w:sz w:val="18"/>
        </w:rPr>
        <w:t xml:space="preserve">        -int id</w:t>
      </w:r>
    </w:p>
    <w:p w14:paraId="4E44B920">
      <w:pPr>
        <w:ind w:left="283"/>
      </w:pPr>
      <w:r>
        <w:rPr>
          <w:rFonts w:ascii="Consolas" w:hAnsi="Consolas"/>
          <w:color w:val="333333"/>
          <w:sz w:val="18"/>
        </w:rPr>
        <w:t xml:space="preserve">        -String name</w:t>
      </w:r>
    </w:p>
    <w:p w14:paraId="4D92FAC6">
      <w:pPr>
        <w:ind w:left="283"/>
      </w:pPr>
      <w:r>
        <w:rPr>
          <w:rFonts w:ascii="Consolas" w:hAnsi="Consolas"/>
          <w:color w:val="333333"/>
          <w:sz w:val="18"/>
        </w:rPr>
        <w:t xml:space="preserve">        -String password</w:t>
      </w:r>
    </w:p>
    <w:p w14:paraId="72F76D69">
      <w:pPr>
        <w:ind w:left="283"/>
      </w:pPr>
      <w:r>
        <w:rPr>
          <w:rFonts w:ascii="Consolas" w:hAnsi="Consolas"/>
          <w:color w:val="333333"/>
          <w:sz w:val="18"/>
        </w:rPr>
        <w:t xml:space="preserve">        -String email</w:t>
      </w:r>
    </w:p>
    <w:p w14:paraId="3B1A1504">
      <w:pPr>
        <w:ind w:left="283"/>
      </w:pPr>
      <w:r>
        <w:rPr>
          <w:rFonts w:ascii="Consolas" w:hAnsi="Consolas"/>
          <w:color w:val="333333"/>
          <w:sz w:val="18"/>
        </w:rPr>
        <w:t xml:space="preserve">        -String phone</w:t>
      </w:r>
    </w:p>
    <w:p w14:paraId="280EF4AF">
      <w:pPr>
        <w:ind w:left="283"/>
      </w:pPr>
      <w:r>
        <w:rPr>
          <w:rFonts w:ascii="Consolas" w:hAnsi="Consolas"/>
          <w:color w:val="333333"/>
          <w:sz w:val="18"/>
        </w:rPr>
        <w:t xml:space="preserve">        +User()</w:t>
      </w:r>
    </w:p>
    <w:p w14:paraId="78E988C6">
      <w:pPr>
        <w:ind w:left="283"/>
      </w:pPr>
      <w:r>
        <w:rPr>
          <w:rFonts w:ascii="Consolas" w:hAnsi="Consolas"/>
          <w:color w:val="333333"/>
          <w:sz w:val="18"/>
        </w:rPr>
        <w:t xml:space="preserve">        +User(id,name,password,email,phone)</w:t>
      </w:r>
    </w:p>
    <w:p w14:paraId="0B85087B">
      <w:pPr>
        <w:ind w:left="283"/>
      </w:pPr>
      <w:r>
        <w:rPr>
          <w:rFonts w:ascii="Consolas" w:hAnsi="Consolas"/>
          <w:color w:val="333333"/>
          <w:sz w:val="18"/>
        </w:rPr>
        <w:t xml:space="preserve">        +User(name,password,email,phone)</w:t>
      </w:r>
    </w:p>
    <w:p w14:paraId="57497334">
      <w:pPr>
        <w:ind w:left="283"/>
      </w:pPr>
      <w:r>
        <w:rPr>
          <w:rFonts w:ascii="Consolas" w:hAnsi="Consolas"/>
          <w:color w:val="333333"/>
          <w:sz w:val="18"/>
        </w:rPr>
        <w:t xml:space="preserve">        +getId() int</w:t>
      </w:r>
    </w:p>
    <w:p w14:paraId="3B312DE9">
      <w:pPr>
        <w:ind w:left="283"/>
      </w:pPr>
      <w:r>
        <w:rPr>
          <w:rFonts w:ascii="Consolas" w:hAnsi="Consolas"/>
          <w:color w:val="333333"/>
          <w:sz w:val="18"/>
        </w:rPr>
        <w:t xml:space="preserve">        +getName() String</w:t>
      </w:r>
    </w:p>
    <w:p w14:paraId="6A70E2A3">
      <w:pPr>
        <w:ind w:left="283"/>
      </w:pPr>
      <w:r>
        <w:rPr>
          <w:rFonts w:ascii="Consolas" w:hAnsi="Consolas"/>
          <w:color w:val="333333"/>
          <w:sz w:val="18"/>
        </w:rPr>
        <w:t xml:space="preserve">        +getPassword() String</w:t>
      </w:r>
    </w:p>
    <w:p w14:paraId="45B6FDBC">
      <w:pPr>
        <w:ind w:left="283"/>
      </w:pPr>
      <w:r>
        <w:rPr>
          <w:rFonts w:ascii="Consolas" w:hAnsi="Consolas"/>
          <w:color w:val="333333"/>
          <w:sz w:val="18"/>
        </w:rPr>
        <w:t xml:space="preserve">        +getEmail() String</w:t>
      </w:r>
    </w:p>
    <w:p w14:paraId="7D88F067">
      <w:pPr>
        <w:ind w:left="283"/>
      </w:pPr>
      <w:r>
        <w:rPr>
          <w:rFonts w:ascii="Consolas" w:hAnsi="Consolas"/>
          <w:color w:val="333333"/>
          <w:sz w:val="18"/>
        </w:rPr>
        <w:t xml:space="preserve">        +getPhone() String</w:t>
      </w:r>
    </w:p>
    <w:p w14:paraId="332401EE">
      <w:pPr>
        <w:ind w:left="283"/>
      </w:pPr>
      <w:r>
        <w:rPr>
          <w:rFonts w:ascii="Consolas" w:hAnsi="Consolas"/>
          <w:color w:val="333333"/>
          <w:sz w:val="18"/>
        </w:rPr>
        <w:t xml:space="preserve">        +setXxx() void</w:t>
      </w:r>
    </w:p>
    <w:p w14:paraId="737E28A7"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46B339FF">
      <w:pPr>
        <w:ind w:left="283"/>
      </w:pPr>
    </w:p>
    <w:p w14:paraId="614C00FF">
      <w:pPr>
        <w:ind w:left="283"/>
      </w:pPr>
      <w:r>
        <w:rPr>
          <w:rFonts w:ascii="Consolas" w:hAnsi="Consolas"/>
          <w:color w:val="333333"/>
          <w:sz w:val="18"/>
        </w:rPr>
        <w:t xml:space="preserve">    %% ===== DB 工具层 =====</w:t>
      </w:r>
    </w:p>
    <w:p w14:paraId="02D9D3C0">
      <w:pPr>
        <w:ind w:left="283"/>
      </w:pPr>
      <w:r>
        <w:rPr>
          <w:rFonts w:ascii="Consolas" w:hAnsi="Consolas"/>
          <w:color w:val="333333"/>
          <w:sz w:val="18"/>
        </w:rPr>
        <w:t xml:space="preserve">    class Dbconn {</w:t>
      </w:r>
    </w:p>
    <w:p w14:paraId="63122B85">
      <w:pPr>
        <w:ind w:left="283"/>
      </w:pPr>
      <w:r>
        <w:rPr>
          <w:rFonts w:ascii="Consolas" w:hAnsi="Consolas"/>
          <w:color w:val="333333"/>
          <w:sz w:val="18"/>
        </w:rPr>
        <w:t xml:space="preserve">        -String URL$</w:t>
      </w:r>
    </w:p>
    <w:p w14:paraId="4ED54957">
      <w:pPr>
        <w:ind w:left="283"/>
      </w:pPr>
      <w:r>
        <w:rPr>
          <w:rFonts w:ascii="Consolas" w:hAnsi="Consolas"/>
          <w:color w:val="333333"/>
          <w:sz w:val="18"/>
        </w:rPr>
        <w:t xml:space="preserve">        -String USERNAME$</w:t>
      </w:r>
    </w:p>
    <w:p w14:paraId="4C04EDD0">
      <w:pPr>
        <w:ind w:left="283"/>
      </w:pPr>
      <w:r>
        <w:rPr>
          <w:rFonts w:ascii="Consolas" w:hAnsi="Consolas"/>
          <w:color w:val="333333"/>
          <w:sz w:val="18"/>
        </w:rPr>
        <w:t xml:space="preserve">        -String PASSWORD$</w:t>
      </w:r>
    </w:p>
    <w:p w14:paraId="05A7AE3C">
      <w:pPr>
        <w:ind w:left="283"/>
      </w:pPr>
      <w:r>
        <w:rPr>
          <w:rFonts w:ascii="Consolas" w:hAnsi="Consolas"/>
          <w:color w:val="333333"/>
          <w:sz w:val="18"/>
        </w:rPr>
        <w:t xml:space="preserve">        +getConnection()$ Connection</w:t>
      </w:r>
    </w:p>
    <w:p w14:paraId="60673E3C">
      <w:pPr>
        <w:ind w:left="283"/>
      </w:pPr>
      <w:r>
        <w:rPr>
          <w:rFonts w:ascii="Consolas" w:hAnsi="Consolas"/>
          <w:color w:val="333333"/>
          <w:sz w:val="18"/>
        </w:rPr>
        <w:t xml:space="preserve">        +close(Connection,Statement,ResultSet)$ void</w:t>
      </w:r>
    </w:p>
    <w:p w14:paraId="6328559A">
      <w:pPr>
        <w:ind w:left="283"/>
      </w:pPr>
      <w:r>
        <w:rPr>
          <w:rFonts w:ascii="Consolas" w:hAnsi="Consolas"/>
          <w:color w:val="333333"/>
          <w:sz w:val="18"/>
        </w:rPr>
        <w:t xml:space="preserve">        +close(Connection,PreparedStatement,ResultSet)$ void</w:t>
      </w:r>
    </w:p>
    <w:p w14:paraId="67192F0D"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4E2BD1F6">
      <w:pPr>
        <w:ind w:left="283"/>
      </w:pPr>
    </w:p>
    <w:p w14:paraId="2EEA928D">
      <w:pPr>
        <w:ind w:left="283"/>
      </w:pPr>
      <w:r>
        <w:rPr>
          <w:rFonts w:ascii="Consolas" w:hAnsi="Consolas"/>
          <w:color w:val="333333"/>
          <w:sz w:val="18"/>
        </w:rPr>
        <w:t xml:space="preserve">    %% ===== Model 层 =====</w:t>
      </w:r>
    </w:p>
    <w:p w14:paraId="20BDF827">
      <w:pPr>
        <w:ind w:left="283"/>
      </w:pPr>
      <w:r>
        <w:rPr>
          <w:rFonts w:ascii="Consolas" w:hAnsi="Consolas"/>
          <w:color w:val="333333"/>
          <w:sz w:val="18"/>
        </w:rPr>
        <w:t xml:space="preserve">    class StudentModel {</w:t>
      </w:r>
    </w:p>
    <w:p w14:paraId="73154DA4">
      <w:pPr>
        <w:ind w:left="283"/>
      </w:pPr>
      <w:r>
        <w:rPr>
          <w:rFonts w:ascii="Consolas" w:hAnsi="Consolas"/>
          <w:color w:val="333333"/>
          <w:sz w:val="18"/>
        </w:rPr>
        <w:t xml:space="preserve">        -String lastBatchErrors</w:t>
      </w:r>
    </w:p>
    <w:p w14:paraId="2F853E84">
      <w:pPr>
        <w:ind w:left="283"/>
      </w:pPr>
      <w:r>
        <w:rPr>
          <w:rFonts w:ascii="Consolas" w:hAnsi="Consolas"/>
          <w:color w:val="333333"/>
          <w:sz w:val="18"/>
        </w:rPr>
        <w:t xml:space="preserve">        +listAll() List~Student~</w:t>
      </w:r>
    </w:p>
    <w:p w14:paraId="72F8AF61">
      <w:pPr>
        <w:ind w:left="283"/>
      </w:pPr>
      <w:r>
        <w:rPr>
          <w:rFonts w:ascii="Consolas" w:hAnsi="Consolas"/>
          <w:color w:val="333333"/>
          <w:sz w:val="18"/>
        </w:rPr>
        <w:t xml:space="preserve">        +insertStudent(Student) boolean</w:t>
      </w:r>
    </w:p>
    <w:p w14:paraId="141E9EE4">
      <w:pPr>
        <w:ind w:left="283"/>
      </w:pPr>
      <w:r>
        <w:rPr>
          <w:rFonts w:ascii="Consolas" w:hAnsi="Consolas"/>
          <w:color w:val="333333"/>
          <w:sz w:val="18"/>
        </w:rPr>
        <w:t xml:space="preserve">        +selectStudentById(int) Student</w:t>
      </w:r>
    </w:p>
    <w:p w14:paraId="40DF872F">
      <w:pPr>
        <w:ind w:left="283"/>
      </w:pPr>
      <w:r>
        <w:rPr>
          <w:rFonts w:ascii="Consolas" w:hAnsi="Consolas"/>
          <w:color w:val="333333"/>
          <w:sz w:val="18"/>
        </w:rPr>
        <w:t xml:space="preserve">        +updateStudent(Student) boolean</w:t>
      </w:r>
    </w:p>
    <w:p w14:paraId="63805580">
      <w:pPr>
        <w:ind w:left="283"/>
      </w:pPr>
      <w:r>
        <w:rPr>
          <w:rFonts w:ascii="Consolas" w:hAnsi="Consolas"/>
          <w:color w:val="333333"/>
          <w:sz w:val="18"/>
        </w:rPr>
        <w:t xml:space="preserve">        +deleteStudent(int) boolean</w:t>
      </w:r>
    </w:p>
    <w:p w14:paraId="007504D7">
      <w:pPr>
        <w:ind w:left="283"/>
      </w:pPr>
      <w:r>
        <w:rPr>
          <w:rFonts w:ascii="Consolas" w:hAnsi="Consolas"/>
          <w:color w:val="333333"/>
          <w:sz w:val="18"/>
        </w:rPr>
        <w:t xml:space="preserve">        +batchInsert(List~Student~) int</w:t>
      </w:r>
    </w:p>
    <w:p w14:paraId="3A98CEF7">
      <w:pPr>
        <w:ind w:left="283"/>
      </w:pPr>
      <w:r>
        <w:rPr>
          <w:rFonts w:ascii="Consolas" w:hAnsi="Consolas"/>
          <w:color w:val="333333"/>
          <w:sz w:val="18"/>
        </w:rPr>
        <w:t xml:space="preserve">        +batchInsertJdbcBatch(List~Student~) int</w:t>
      </w:r>
    </w:p>
    <w:p w14:paraId="1A0F061B">
      <w:pPr>
        <w:ind w:left="283"/>
      </w:pPr>
      <w:r>
        <w:rPr>
          <w:rFonts w:ascii="Consolas" w:hAnsi="Consolas"/>
          <w:color w:val="333333"/>
          <w:sz w:val="18"/>
        </w:rPr>
        <w:t xml:space="preserve">        +getLastBatchErrors() String</w:t>
      </w:r>
    </w:p>
    <w:p w14:paraId="62169D7E">
      <w:pPr>
        <w:ind w:left="283"/>
      </w:pPr>
      <w:r>
        <w:rPr>
          <w:rFonts w:ascii="Consolas" w:hAnsi="Consolas"/>
          <w:color w:val="333333"/>
          <w:sz w:val="18"/>
        </w:rPr>
        <w:t xml:space="preserve">        +clearLastBatchErrors() void</w:t>
      </w:r>
    </w:p>
    <w:p w14:paraId="21F51E99"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5A947013">
      <w:pPr>
        <w:ind w:left="283"/>
      </w:pPr>
    </w:p>
    <w:p w14:paraId="7AD43C16">
      <w:pPr>
        <w:ind w:left="283"/>
      </w:pPr>
      <w:r>
        <w:rPr>
          <w:rFonts w:ascii="Consolas" w:hAnsi="Consolas"/>
          <w:color w:val="333333"/>
          <w:sz w:val="18"/>
        </w:rPr>
        <w:t xml:space="preserve">    class Model {</w:t>
      </w:r>
    </w:p>
    <w:p w14:paraId="4A7F7148">
      <w:pPr>
        <w:ind w:left="283"/>
      </w:pPr>
      <w:r>
        <w:rPr>
          <w:rFonts w:ascii="Consolas" w:hAnsi="Consolas"/>
          <w:color w:val="333333"/>
          <w:sz w:val="18"/>
        </w:rPr>
        <w:t xml:space="preserve">        +addUser(User) boolean</w:t>
      </w:r>
    </w:p>
    <w:p w14:paraId="66859199">
      <w:pPr>
        <w:ind w:left="283"/>
      </w:pPr>
      <w:r>
        <w:rPr>
          <w:rFonts w:ascii="Consolas" w:hAnsi="Consolas"/>
          <w:color w:val="333333"/>
          <w:sz w:val="18"/>
        </w:rPr>
        <w:t xml:space="preserve">        +updateUser(User) boolean</w:t>
      </w:r>
    </w:p>
    <w:p w14:paraId="530ADFE2">
      <w:pPr>
        <w:ind w:left="283"/>
      </w:pPr>
      <w:r>
        <w:rPr>
          <w:rFonts w:ascii="Consolas" w:hAnsi="Consolas"/>
          <w:color w:val="333333"/>
          <w:sz w:val="18"/>
        </w:rPr>
        <w:t xml:space="preserve">        +deleteUser(int) boolean</w:t>
      </w:r>
    </w:p>
    <w:p w14:paraId="3796D7EB">
      <w:pPr>
        <w:ind w:left="283"/>
      </w:pPr>
      <w:r>
        <w:rPr>
          <w:rFonts w:ascii="Consolas" w:hAnsi="Consolas"/>
          <w:color w:val="333333"/>
          <w:sz w:val="18"/>
        </w:rPr>
        <w:t xml:space="preserve">        +getUserById(int) User</w:t>
      </w:r>
    </w:p>
    <w:p w14:paraId="6C0A3AC2">
      <w:pPr>
        <w:ind w:left="283"/>
      </w:pPr>
      <w:r>
        <w:rPr>
          <w:rFonts w:ascii="Consolas" w:hAnsi="Consolas"/>
          <w:color w:val="333333"/>
          <w:sz w:val="18"/>
        </w:rPr>
        <w:t xml:space="preserve">        +getAllUsers() List~User~</w:t>
      </w:r>
    </w:p>
    <w:p w14:paraId="3FDAE5AB"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29B87275">
      <w:pPr>
        <w:ind w:left="283"/>
      </w:pPr>
    </w:p>
    <w:p w14:paraId="656842F1">
      <w:pPr>
        <w:ind w:left="283"/>
      </w:pPr>
      <w:r>
        <w:rPr>
          <w:rFonts w:ascii="Consolas" w:hAnsi="Consolas"/>
          <w:color w:val="333333"/>
          <w:sz w:val="18"/>
        </w:rPr>
        <w:t xml:space="preserve">    %% ===== Control 层 =====</w:t>
      </w:r>
    </w:p>
    <w:p w14:paraId="2490A6E4">
      <w:pPr>
        <w:ind w:left="283"/>
      </w:pPr>
      <w:r>
        <w:rPr>
          <w:rFonts w:ascii="Consolas" w:hAnsi="Consolas"/>
          <w:color w:val="333333"/>
          <w:sz w:val="18"/>
        </w:rPr>
        <w:t xml:space="preserve">    class ListStudentServlet {</w:t>
      </w:r>
    </w:p>
    <w:p w14:paraId="2489B169">
      <w:pPr>
        <w:ind w:left="283"/>
      </w:pPr>
      <w:r>
        <w:rPr>
          <w:rFonts w:ascii="Consolas" w:hAnsi="Consolas"/>
          <w:color w:val="333333"/>
          <w:sz w:val="18"/>
        </w:rPr>
        <w:t xml:space="preserve">        +doGet(req,resp) void</w:t>
      </w:r>
    </w:p>
    <w:p w14:paraId="45F16378">
      <w:pPr>
        <w:ind w:left="283"/>
      </w:pPr>
      <w:r>
        <w:rPr>
          <w:rFonts w:ascii="Consolas" w:hAnsi="Consolas"/>
          <w:color w:val="333333"/>
          <w:sz w:val="18"/>
        </w:rPr>
        <w:t xml:space="preserve">        +doPost(req,resp) void</w:t>
      </w:r>
    </w:p>
    <w:p w14:paraId="58B386F9"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64465B2A">
      <w:pPr>
        <w:ind w:left="283"/>
      </w:pPr>
      <w:r>
        <w:rPr>
          <w:rFonts w:ascii="Consolas" w:hAnsi="Consolas"/>
          <w:color w:val="333333"/>
          <w:sz w:val="18"/>
        </w:rPr>
        <w:t xml:space="preserve">    class InsertStudentServlet {</w:t>
      </w:r>
    </w:p>
    <w:p w14:paraId="199B94C4">
      <w:pPr>
        <w:ind w:left="283"/>
      </w:pPr>
      <w:r>
        <w:rPr>
          <w:rFonts w:ascii="Consolas" w:hAnsi="Consolas"/>
          <w:color w:val="333333"/>
          <w:sz w:val="18"/>
        </w:rPr>
        <w:t xml:space="preserve">        +doGet(req,resp) void</w:t>
      </w:r>
    </w:p>
    <w:p w14:paraId="6143A544">
      <w:pPr>
        <w:ind w:left="283"/>
      </w:pPr>
      <w:r>
        <w:rPr>
          <w:rFonts w:ascii="Consolas" w:hAnsi="Consolas"/>
          <w:color w:val="333333"/>
          <w:sz w:val="18"/>
        </w:rPr>
        <w:t xml:space="preserve">        +doPost(req,resp) void</w:t>
      </w:r>
    </w:p>
    <w:p w14:paraId="1A24A1CC"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3808BE64">
      <w:pPr>
        <w:ind w:left="283"/>
      </w:pPr>
      <w:r>
        <w:rPr>
          <w:rFonts w:ascii="Consolas" w:hAnsi="Consolas"/>
          <w:color w:val="333333"/>
          <w:sz w:val="18"/>
        </w:rPr>
        <w:t xml:space="preserve">    class UpStudentServlet {</w:t>
      </w:r>
    </w:p>
    <w:p w14:paraId="2EFDE44D">
      <w:pPr>
        <w:ind w:left="283"/>
      </w:pPr>
      <w:r>
        <w:rPr>
          <w:rFonts w:ascii="Consolas" w:hAnsi="Consolas"/>
          <w:color w:val="333333"/>
          <w:sz w:val="18"/>
        </w:rPr>
        <w:t xml:space="preserve">        +doGet(req,resp) void</w:t>
      </w:r>
    </w:p>
    <w:p w14:paraId="60301988">
      <w:pPr>
        <w:ind w:left="283"/>
      </w:pPr>
      <w:r>
        <w:rPr>
          <w:rFonts w:ascii="Consolas" w:hAnsi="Consolas"/>
          <w:color w:val="333333"/>
          <w:sz w:val="18"/>
        </w:rPr>
        <w:t xml:space="preserve">        +doPost(req,resp) void</w:t>
      </w:r>
    </w:p>
    <w:p w14:paraId="10A857C8"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04BBD998">
      <w:pPr>
        <w:ind w:left="283"/>
      </w:pPr>
      <w:r>
        <w:rPr>
          <w:rFonts w:ascii="Consolas" w:hAnsi="Consolas"/>
          <w:color w:val="333333"/>
          <w:sz w:val="18"/>
        </w:rPr>
        <w:t xml:space="preserve">    class DoStudentServlet {</w:t>
      </w:r>
    </w:p>
    <w:p w14:paraId="34AA857F">
      <w:pPr>
        <w:ind w:left="283"/>
      </w:pPr>
      <w:r>
        <w:rPr>
          <w:rFonts w:ascii="Consolas" w:hAnsi="Consolas"/>
          <w:color w:val="333333"/>
          <w:sz w:val="18"/>
        </w:rPr>
        <w:t xml:space="preserve">        +doGet(req,resp) void</w:t>
      </w:r>
    </w:p>
    <w:p w14:paraId="3A2B7E72">
      <w:pPr>
        <w:ind w:left="283"/>
      </w:pPr>
      <w:r>
        <w:rPr>
          <w:rFonts w:ascii="Consolas" w:hAnsi="Consolas"/>
          <w:color w:val="333333"/>
          <w:sz w:val="18"/>
        </w:rPr>
        <w:t xml:space="preserve">        +doPost(req,resp) void</w:t>
      </w:r>
    </w:p>
    <w:p w14:paraId="25CA9877"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61977D6A">
      <w:pPr>
        <w:ind w:left="283"/>
      </w:pPr>
      <w:r>
        <w:rPr>
          <w:rFonts w:ascii="Consolas" w:hAnsi="Consolas"/>
          <w:color w:val="333333"/>
          <w:sz w:val="18"/>
        </w:rPr>
        <w:t xml:space="preserve">    class ShowStudentServlet {</w:t>
      </w:r>
    </w:p>
    <w:p w14:paraId="5F71ADA9">
      <w:pPr>
        <w:ind w:left="283"/>
      </w:pPr>
      <w:r>
        <w:rPr>
          <w:rFonts w:ascii="Consolas" w:hAnsi="Consolas"/>
          <w:color w:val="333333"/>
          <w:sz w:val="18"/>
        </w:rPr>
        <w:t xml:space="preserve">        +doGet(req,resp) void</w:t>
      </w:r>
    </w:p>
    <w:p w14:paraId="0BF0A6AC">
      <w:pPr>
        <w:ind w:left="283"/>
      </w:pPr>
      <w:r>
        <w:rPr>
          <w:rFonts w:ascii="Consolas" w:hAnsi="Consolas"/>
          <w:color w:val="333333"/>
          <w:sz w:val="18"/>
        </w:rPr>
        <w:t xml:space="preserve">        +doPost(req,resp) void</w:t>
      </w:r>
    </w:p>
    <w:p w14:paraId="0DFF2550"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48935871">
      <w:pPr>
        <w:ind w:left="283"/>
      </w:pPr>
      <w:r>
        <w:rPr>
          <w:rFonts w:ascii="Consolas" w:hAnsi="Consolas"/>
          <w:color w:val="333333"/>
          <w:sz w:val="18"/>
        </w:rPr>
        <w:t xml:space="preserve">    class DeleteStudentServlet {</w:t>
      </w:r>
    </w:p>
    <w:p w14:paraId="1D99AB0D">
      <w:pPr>
        <w:ind w:left="283"/>
      </w:pPr>
      <w:r>
        <w:rPr>
          <w:rFonts w:ascii="Consolas" w:hAnsi="Consolas"/>
          <w:color w:val="333333"/>
          <w:sz w:val="18"/>
        </w:rPr>
        <w:t xml:space="preserve">        +doGet(req,resp) void</w:t>
      </w:r>
    </w:p>
    <w:p w14:paraId="7A06E1FD">
      <w:pPr>
        <w:ind w:left="283"/>
      </w:pPr>
      <w:r>
        <w:rPr>
          <w:rFonts w:ascii="Consolas" w:hAnsi="Consolas"/>
          <w:color w:val="333333"/>
          <w:sz w:val="18"/>
        </w:rPr>
        <w:t xml:space="preserve">        +doPost(req,resp) void</w:t>
      </w:r>
    </w:p>
    <w:p w14:paraId="6D952ECD"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7CF65495">
      <w:pPr>
        <w:ind w:left="283"/>
      </w:pPr>
      <w:r>
        <w:rPr>
          <w:rFonts w:ascii="Consolas" w:hAnsi="Consolas"/>
          <w:color w:val="333333"/>
          <w:sz w:val="18"/>
        </w:rPr>
        <w:t xml:space="preserve">    class ImportStudentServlet {</w:t>
      </w:r>
    </w:p>
    <w:p w14:paraId="0B68BDAC">
      <w:pPr>
        <w:ind w:left="283"/>
      </w:pPr>
      <w:r>
        <w:rPr>
          <w:rFonts w:ascii="Consolas" w:hAnsi="Consolas"/>
          <w:color w:val="333333"/>
          <w:sz w:val="18"/>
        </w:rPr>
        <w:t xml:space="preserve">        +doGet(req,resp) void</w:t>
      </w:r>
    </w:p>
    <w:p w14:paraId="2AE6E241">
      <w:pPr>
        <w:ind w:left="283"/>
      </w:pPr>
      <w:r>
        <w:rPr>
          <w:rFonts w:ascii="Consolas" w:hAnsi="Consolas"/>
          <w:color w:val="333333"/>
          <w:sz w:val="18"/>
        </w:rPr>
        <w:t xml:space="preserve">        +doPost(req,resp) void</w:t>
      </w:r>
    </w:p>
    <w:p w14:paraId="79F2BBFF">
      <w:pPr>
        <w:ind w:left="283"/>
      </w:pPr>
      <w:r>
        <w:rPr>
          <w:rFonts w:ascii="Consolas" w:hAnsi="Consolas"/>
          <w:color w:val="333333"/>
          <w:sz w:val="18"/>
        </w:rPr>
        <w:t xml:space="preserve">        +redirectWithMessage(req,resp,msg)$ void</w:t>
      </w:r>
    </w:p>
    <w:p w14:paraId="1FEE67BC">
      <w:pPr>
        <w:ind w:left="283"/>
      </w:pPr>
      <w:r>
        <w:rPr>
          <w:rFonts w:ascii="Consolas" w:hAnsi="Consolas"/>
          <w:color w:val="333333"/>
          <w:sz w:val="18"/>
        </w:rPr>
        <w:t xml:space="preserve">        +safeFileName(String)$ String</w:t>
      </w:r>
    </w:p>
    <w:p w14:paraId="7F1CAC3A">
      <w:pPr>
        <w:ind w:left="283"/>
      </w:pPr>
      <w:r>
        <w:rPr>
          <w:rFonts w:ascii="Consolas" w:hAnsi="Consolas"/>
          <w:color w:val="333333"/>
          <w:sz w:val="18"/>
        </w:rPr>
        <w:t xml:space="preserve">        +readAllBytes(InputStream)$ byte[]</w:t>
      </w:r>
    </w:p>
    <w:p w14:paraId="4D5EEFC5">
      <w:pPr>
        <w:ind w:left="283"/>
      </w:pPr>
      <w:r>
        <w:rPr>
          <w:rFonts w:ascii="Consolas" w:hAnsi="Consolas"/>
          <w:color w:val="333333"/>
          <w:sz w:val="18"/>
        </w:rPr>
        <w:t xml:space="preserve">        +detectCharset(byte[])$ Charset</w:t>
      </w:r>
    </w:p>
    <w:p w14:paraId="2F785BA9">
      <w:pPr>
        <w:ind w:left="283"/>
      </w:pPr>
      <w:r>
        <w:rPr>
          <w:rFonts w:ascii="Consolas" w:hAnsi="Consolas"/>
          <w:color w:val="333333"/>
          <w:sz w:val="18"/>
        </w:rPr>
        <w:t xml:space="preserve">        +parseStudentsFromStream(InputStream,Charset)$ List~Student~</w:t>
      </w:r>
    </w:p>
    <w:p w14:paraId="42D21AF5">
      <w:pPr>
        <w:ind w:left="283"/>
      </w:pPr>
      <w:r>
        <w:rPr>
          <w:rFonts w:ascii="Consolas" w:hAnsi="Consolas"/>
          <w:color w:val="333333"/>
          <w:sz w:val="18"/>
        </w:rPr>
        <w:t xml:space="preserve">        +splitCsvLine(String)$ String[]</w:t>
      </w:r>
    </w:p>
    <w:p w14:paraId="30157697"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64BD4F3B">
      <w:pPr>
        <w:ind w:left="283"/>
      </w:pPr>
      <w:r>
        <w:rPr>
          <w:rFonts w:ascii="Consolas" w:hAnsi="Consolas"/>
          <w:color w:val="333333"/>
          <w:sz w:val="18"/>
        </w:rPr>
        <w:t xml:space="preserve">    class LoadDefaultCsvServlet {</w:t>
      </w:r>
    </w:p>
    <w:p w14:paraId="78504F88">
      <w:pPr>
        <w:ind w:left="283"/>
      </w:pPr>
      <w:r>
        <w:rPr>
          <w:rFonts w:ascii="Consolas" w:hAnsi="Consolas"/>
          <w:color w:val="333333"/>
          <w:sz w:val="18"/>
        </w:rPr>
        <w:t xml:space="preserve">        +doGet(req,resp) void</w:t>
      </w:r>
    </w:p>
    <w:p w14:paraId="18570806">
      <w:pPr>
        <w:ind w:left="283"/>
      </w:pPr>
      <w:r>
        <w:rPr>
          <w:rFonts w:ascii="Consolas" w:hAnsi="Consolas"/>
          <w:color w:val="333333"/>
          <w:sz w:val="18"/>
        </w:rPr>
        <w:t xml:space="preserve">        +doPost(req,resp) void</w:t>
      </w:r>
    </w:p>
    <w:p w14:paraId="0D996B40">
      <w:pPr>
        <w:ind w:left="283"/>
      </w:pPr>
      <w:r>
        <w:rPr>
          <w:rFonts w:ascii="Consolas" w:hAnsi="Consolas"/>
          <w:color w:val="333333"/>
          <w:sz w:val="18"/>
        </w:rPr>
        <w:t xml:space="preserve">    }</w:t>
      </w:r>
    </w:p>
    <w:p w14:paraId="127B1256">
      <w:pPr>
        <w:ind w:left="283"/>
      </w:pPr>
    </w:p>
    <w:p w14:paraId="6BFF1F5D">
      <w:pPr>
        <w:ind w:left="283"/>
      </w:pPr>
      <w:r>
        <w:rPr>
          <w:rFonts w:ascii="Consolas" w:hAnsi="Consolas"/>
          <w:color w:val="333333"/>
          <w:sz w:val="18"/>
        </w:rPr>
        <w:t xml:space="preserve">    %% ===== 关系 =====</w:t>
      </w:r>
    </w:p>
    <w:p w14:paraId="7B28E88B">
      <w:pPr>
        <w:ind w:left="283"/>
      </w:pPr>
      <w:r>
        <w:rPr>
          <w:rFonts w:ascii="Consolas" w:hAnsi="Consolas"/>
          <w:color w:val="333333"/>
          <w:sz w:val="18"/>
        </w:rPr>
        <w:t xml:space="preserve">    ListStudentServlet ..&gt; StudentModel : uses</w:t>
      </w:r>
    </w:p>
    <w:p w14:paraId="13A1F546">
      <w:pPr>
        <w:ind w:left="283"/>
      </w:pPr>
      <w:r>
        <w:rPr>
          <w:rFonts w:ascii="Consolas" w:hAnsi="Consolas"/>
          <w:color w:val="333333"/>
          <w:sz w:val="18"/>
        </w:rPr>
        <w:t xml:space="preserve">    ListStudentServlet ..&gt; Student : returns</w:t>
      </w:r>
    </w:p>
    <w:p w14:paraId="22A0FC0A">
      <w:pPr>
        <w:ind w:left="283"/>
      </w:pPr>
      <w:r>
        <w:rPr>
          <w:rFonts w:ascii="Consolas" w:hAnsi="Consolas"/>
          <w:color w:val="333333"/>
          <w:sz w:val="18"/>
        </w:rPr>
        <w:t xml:space="preserve">    InsertStudentServlet ..&gt; StudentModel : uses</w:t>
      </w:r>
    </w:p>
    <w:p w14:paraId="7D73560E">
      <w:pPr>
        <w:ind w:left="283"/>
      </w:pPr>
      <w:r>
        <w:rPr>
          <w:rFonts w:ascii="Consolas" w:hAnsi="Consolas"/>
          <w:color w:val="333333"/>
          <w:sz w:val="18"/>
        </w:rPr>
        <w:t xml:space="preserve">    InsertStudentServlet ..&gt; Student : creates</w:t>
      </w:r>
    </w:p>
    <w:p w14:paraId="142F64C0">
      <w:pPr>
        <w:ind w:left="283"/>
      </w:pPr>
      <w:r>
        <w:rPr>
          <w:rFonts w:ascii="Consolas" w:hAnsi="Consolas"/>
          <w:color w:val="333333"/>
          <w:sz w:val="18"/>
        </w:rPr>
        <w:t xml:space="preserve">    UpStudentServlet ..&gt; StudentModel : uses</w:t>
      </w:r>
    </w:p>
    <w:p w14:paraId="60C4C0E5">
      <w:pPr>
        <w:ind w:left="283"/>
      </w:pPr>
      <w:r>
        <w:rPr>
          <w:rFonts w:ascii="Consolas" w:hAnsi="Consolas"/>
          <w:color w:val="333333"/>
          <w:sz w:val="18"/>
        </w:rPr>
        <w:t xml:space="preserve">    UpStudentServlet ..&gt; Student : returns</w:t>
      </w:r>
    </w:p>
    <w:p w14:paraId="35C585EC">
      <w:pPr>
        <w:ind w:left="283"/>
      </w:pPr>
      <w:r>
        <w:rPr>
          <w:rFonts w:ascii="Consolas" w:hAnsi="Consolas"/>
          <w:color w:val="333333"/>
          <w:sz w:val="18"/>
        </w:rPr>
        <w:t xml:space="preserve">    DoStudentServlet ..&gt; StudentModel : uses</w:t>
      </w:r>
    </w:p>
    <w:p w14:paraId="66570479">
      <w:pPr>
        <w:ind w:left="283"/>
      </w:pPr>
      <w:r>
        <w:rPr>
          <w:rFonts w:ascii="Consolas" w:hAnsi="Consolas"/>
          <w:color w:val="333333"/>
          <w:sz w:val="18"/>
        </w:rPr>
        <w:t xml:space="preserve">    DoStudentServlet ..&gt; Student : creates</w:t>
      </w:r>
    </w:p>
    <w:p w14:paraId="19E07DE4">
      <w:pPr>
        <w:ind w:left="283"/>
      </w:pPr>
      <w:r>
        <w:rPr>
          <w:rFonts w:ascii="Consolas" w:hAnsi="Consolas"/>
          <w:color w:val="333333"/>
          <w:sz w:val="18"/>
        </w:rPr>
        <w:t xml:space="preserve">    ShowStudentServlet ..&gt; StudentModel : uses</w:t>
      </w:r>
    </w:p>
    <w:p w14:paraId="57BEB358">
      <w:pPr>
        <w:ind w:left="283"/>
      </w:pPr>
      <w:r>
        <w:rPr>
          <w:rFonts w:ascii="Consolas" w:hAnsi="Consolas"/>
          <w:color w:val="333333"/>
          <w:sz w:val="18"/>
        </w:rPr>
        <w:t xml:space="preserve">    ShowStudentServlet ..&gt; Student : returns</w:t>
      </w:r>
    </w:p>
    <w:p w14:paraId="0630EE44">
      <w:pPr>
        <w:ind w:left="283"/>
      </w:pPr>
      <w:r>
        <w:rPr>
          <w:rFonts w:ascii="Consolas" w:hAnsi="Consolas"/>
          <w:color w:val="333333"/>
          <w:sz w:val="18"/>
        </w:rPr>
        <w:t xml:space="preserve">    DeleteStudentServlet ..&gt; StudentModel : uses</w:t>
      </w:r>
    </w:p>
    <w:p w14:paraId="0FB4528E">
      <w:pPr>
        <w:ind w:left="283"/>
      </w:pPr>
      <w:r>
        <w:rPr>
          <w:rFonts w:ascii="Consolas" w:hAnsi="Consolas"/>
          <w:color w:val="333333"/>
          <w:sz w:val="18"/>
        </w:rPr>
        <w:t xml:space="preserve">    ImportStudentServlet ..&gt; StudentModel : uses</w:t>
      </w:r>
    </w:p>
    <w:p w14:paraId="1AF4C62A">
      <w:pPr>
        <w:ind w:left="283"/>
      </w:pPr>
      <w:r>
        <w:rPr>
          <w:rFonts w:ascii="Consolas" w:hAnsi="Consolas"/>
          <w:color w:val="333333"/>
          <w:sz w:val="18"/>
        </w:rPr>
        <w:t xml:space="preserve">    ImportStudentServlet ..&gt; Student : creates</w:t>
      </w:r>
    </w:p>
    <w:p w14:paraId="4B580236">
      <w:pPr>
        <w:ind w:left="283"/>
      </w:pPr>
      <w:r>
        <w:rPr>
          <w:rFonts w:ascii="Consolas" w:hAnsi="Consolas"/>
          <w:color w:val="333333"/>
          <w:sz w:val="18"/>
        </w:rPr>
        <w:t xml:space="preserve">    ImportStudentServlet ..&gt; LoadDefaultCsvServlet : reuses-static-methods</w:t>
      </w:r>
    </w:p>
    <w:p w14:paraId="63E934F0">
      <w:pPr>
        <w:ind w:left="283"/>
      </w:pPr>
      <w:r>
        <w:rPr>
          <w:rFonts w:ascii="Consolas" w:hAnsi="Consolas"/>
          <w:color w:val="333333"/>
          <w:sz w:val="18"/>
        </w:rPr>
        <w:t xml:space="preserve">    LoadDefaultCsvServlet ..&gt; StudentModel : uses</w:t>
      </w:r>
    </w:p>
    <w:p w14:paraId="2EFD7048">
      <w:pPr>
        <w:ind w:left="283"/>
      </w:pPr>
      <w:r>
        <w:rPr>
          <w:rFonts w:ascii="Consolas" w:hAnsi="Consolas"/>
          <w:color w:val="333333"/>
          <w:sz w:val="18"/>
        </w:rPr>
        <w:t xml:space="preserve">    LoadDefaultCsvServlet ..&gt; Student : creates</w:t>
      </w:r>
    </w:p>
    <w:p w14:paraId="5BD863EC">
      <w:pPr>
        <w:ind w:left="283"/>
      </w:pPr>
      <w:r>
        <w:rPr>
          <w:rFonts w:ascii="Consolas" w:hAnsi="Consolas"/>
          <w:color w:val="333333"/>
          <w:sz w:val="18"/>
        </w:rPr>
        <w:t xml:space="preserve">    LoadDefaultCsvServlet ..&gt; ImportStudentServlet : reuses-static-methods</w:t>
      </w:r>
    </w:p>
    <w:p w14:paraId="56354E38">
      <w:pPr>
        <w:ind w:left="283"/>
      </w:pPr>
    </w:p>
    <w:p w14:paraId="16B89A44">
      <w:pPr>
        <w:ind w:left="283"/>
      </w:pPr>
      <w:r>
        <w:rPr>
          <w:rFonts w:ascii="Consolas" w:hAnsi="Consolas"/>
          <w:color w:val="333333"/>
          <w:sz w:val="18"/>
        </w:rPr>
        <w:t xml:space="preserve">    StudentModel ..&gt; Dbconn : uses</w:t>
      </w:r>
    </w:p>
    <w:p w14:paraId="4C99FCA7">
      <w:pPr>
        <w:ind w:left="283"/>
      </w:pPr>
      <w:r>
        <w:rPr>
          <w:rFonts w:ascii="Consolas" w:hAnsi="Consolas"/>
          <w:color w:val="333333"/>
          <w:sz w:val="18"/>
        </w:rPr>
        <w:t xml:space="preserve">    StudentModel ..&gt; Student : returns</w:t>
      </w:r>
    </w:p>
    <w:p w14:paraId="5641A214">
      <w:pPr>
        <w:ind w:left="283"/>
      </w:pPr>
      <w:r>
        <w:rPr>
          <w:rFonts w:ascii="Consolas" w:hAnsi="Consolas"/>
          <w:color w:val="333333"/>
          <w:sz w:val="18"/>
        </w:rPr>
        <w:t xml:space="preserve">    Model ..&gt; Dbconn : uses</w:t>
      </w:r>
    </w:p>
    <w:p w14:paraId="4044F505">
      <w:pPr>
        <w:ind w:left="283"/>
      </w:pPr>
      <w:r>
        <w:rPr>
          <w:rFonts w:ascii="Consolas" w:hAnsi="Consolas"/>
          <w:color w:val="333333"/>
          <w:sz w:val="18"/>
        </w:rPr>
        <w:t xml:space="preserve">    Model ..&gt; User : returns</w:t>
      </w:r>
    </w:p>
    <w:p w14:paraId="6E8C6071">
      <w:pPr>
        <w:ind w:left="283"/>
      </w:pPr>
      <w:r>
        <w:rPr>
          <w:rFonts w:ascii="Consolas" w:hAnsi="Consolas"/>
          <w:color w:val="333333"/>
          <w:sz w:val="18"/>
        </w:rPr>
        <w:t>```</w:t>
      </w:r>
    </w:p>
    <w:p w14:paraId="452D5852"/>
    <w:p w14:paraId="3DB67C51">
      <w:pPr>
        <w:ind w:firstLine="420"/>
      </w:pPr>
      <w:r>
        <w:rPr>
          <w:rFonts w:ascii="宋体" w:hAnsi="宋体" w:eastAsia="宋体"/>
          <w:b w:val="0"/>
          <w:sz w:val="22"/>
        </w:rPr>
        <w:t>说明：以上类图展示了系统中 Entity 层（Student、User）、DB 工具层（Dbconn）、Model 层（StudentModel、Model）和 Control 层（8 个 Servlet）之间的依赖与关联关系。所有 Servlet 通过 StudentModel 间接访问数据库，StudentModel 依赖 Dbconn 获取 JDBC 连接。</w:t>
      </w:r>
    </w:p>
    <w:p w14:paraId="432DA69D">
      <w:pPr>
        <w:pStyle w:val="4"/>
      </w:pPr>
      <w:r>
        <w:t>五、任务5：系统用例图</w:t>
      </w:r>
    </w:p>
    <w:p w14:paraId="492D8348">
      <w:r>
        <w:rPr>
          <w:rFonts w:ascii="宋体" w:hAnsi="宋体" w:eastAsia="宋体"/>
          <w:b/>
          <w:sz w:val="22"/>
        </w:rPr>
        <w:t>用例图名称：学生信息管理系统用例图</w:t>
      </w:r>
    </w:p>
    <w:p w14:paraId="436810B1"/>
    <w:p w14:paraId="258C2531">
      <w:pPr>
        <w:ind w:left="283"/>
      </w:pPr>
      <w:r>
        <w:rPr>
          <w:rFonts w:ascii="Consolas" w:hAnsi="Consolas"/>
          <w:color w:val="333333"/>
          <w:sz w:val="18"/>
        </w:rPr>
        <w:t>```mermaid</w:t>
      </w:r>
    </w:p>
    <w:p w14:paraId="39E95A11">
      <w:pPr>
        <w:ind w:left="283"/>
      </w:pPr>
      <w:r>
        <w:rPr>
          <w:rFonts w:ascii="Consolas" w:hAnsi="Consolas"/>
          <w:color w:val="333333"/>
          <w:sz w:val="18"/>
        </w:rPr>
        <w:t>flowchart LR</w:t>
      </w:r>
    </w:p>
    <w:p w14:paraId="32127D3B">
      <w:pPr>
        <w:ind w:left="283"/>
      </w:pPr>
      <w:r>
        <w:rPr>
          <w:rFonts w:ascii="Consolas" w:hAnsi="Consolas"/>
          <w:color w:val="333333"/>
          <w:sz w:val="18"/>
        </w:rPr>
        <w:t xml:space="preserve">    subgraph 系统边界["学生信息管理系统"]</w:t>
      </w:r>
    </w:p>
    <w:p w14:paraId="3C4DB744">
      <w:pPr>
        <w:ind w:left="283"/>
      </w:pPr>
      <w:r>
        <w:rPr>
          <w:rFonts w:ascii="Consolas" w:hAnsi="Consolas"/>
          <w:color w:val="333333"/>
          <w:sz w:val="18"/>
        </w:rPr>
        <w:t xml:space="preserve">        UC1["查看学生信息列表"]</w:t>
      </w:r>
    </w:p>
    <w:p w14:paraId="06E6DD70">
      <w:pPr>
        <w:ind w:left="283"/>
      </w:pPr>
      <w:r>
        <w:rPr>
          <w:rFonts w:ascii="Consolas" w:hAnsi="Consolas"/>
          <w:color w:val="333333"/>
          <w:sz w:val="18"/>
        </w:rPr>
        <w:t xml:space="preserve">        UC2["新增学生信息"]</w:t>
      </w:r>
    </w:p>
    <w:p w14:paraId="1A366FCE">
      <w:pPr>
        <w:ind w:left="283"/>
      </w:pPr>
      <w:r>
        <w:rPr>
          <w:rFonts w:ascii="Consolas" w:hAnsi="Consolas"/>
          <w:color w:val="333333"/>
          <w:sz w:val="18"/>
        </w:rPr>
        <w:t xml:space="preserve">        UC3["修改学生信息"]</w:t>
      </w:r>
    </w:p>
    <w:p w14:paraId="3F9B283E">
      <w:pPr>
        <w:ind w:left="283"/>
      </w:pPr>
      <w:r>
        <w:rPr>
          <w:rFonts w:ascii="Consolas" w:hAnsi="Consolas"/>
          <w:color w:val="333333"/>
          <w:sz w:val="18"/>
        </w:rPr>
        <w:t xml:space="preserve">        UC4["删除学生信息"]</w:t>
      </w:r>
    </w:p>
    <w:p w14:paraId="58883CEC">
      <w:pPr>
        <w:ind w:left="283"/>
      </w:pPr>
      <w:r>
        <w:rPr>
          <w:rFonts w:ascii="Consolas" w:hAnsi="Consolas"/>
          <w:color w:val="333333"/>
          <w:sz w:val="18"/>
        </w:rPr>
        <w:t xml:space="preserve">        UC5["批量导入学生信息(CSV/Excel)"]</w:t>
      </w:r>
    </w:p>
    <w:p w14:paraId="7C6A046B">
      <w:pPr>
        <w:ind w:left="283"/>
      </w:pPr>
      <w:r>
        <w:rPr>
          <w:rFonts w:ascii="Consolas" w:hAnsi="Consolas"/>
          <w:color w:val="333333"/>
          <w:sz w:val="18"/>
        </w:rPr>
        <w:t xml:space="preserve">    end</w:t>
      </w:r>
    </w:p>
    <w:p w14:paraId="0BC673FA">
      <w:pPr>
        <w:ind w:left="283"/>
      </w:pPr>
    </w:p>
    <w:p w14:paraId="00806C4B">
      <w:pPr>
        <w:ind w:left="283"/>
      </w:pPr>
      <w:r>
        <w:rPr>
          <w:rFonts w:ascii="Consolas" w:hAnsi="Consolas"/>
          <w:color w:val="333333"/>
          <w:sz w:val="18"/>
        </w:rPr>
        <w:t xml:space="preserve">    Actor1["管理员"]</w:t>
      </w:r>
    </w:p>
    <w:p w14:paraId="27BA3882">
      <w:pPr>
        <w:ind w:left="283"/>
      </w:pPr>
      <w:r>
        <w:rPr>
          <w:rFonts w:ascii="Consolas" w:hAnsi="Consolas"/>
          <w:color w:val="333333"/>
          <w:sz w:val="18"/>
        </w:rPr>
        <w:t xml:space="preserve">    Actor2["普通用户"]</w:t>
      </w:r>
    </w:p>
    <w:p w14:paraId="0AE95A7D">
      <w:pPr>
        <w:ind w:left="283"/>
      </w:pPr>
    </w:p>
    <w:p w14:paraId="2594B9D3">
      <w:pPr>
        <w:ind w:left="283"/>
      </w:pPr>
      <w:r>
        <w:rPr>
          <w:rFonts w:ascii="Consolas" w:hAnsi="Consolas"/>
          <w:color w:val="333333"/>
          <w:sz w:val="18"/>
        </w:rPr>
        <w:t xml:space="preserve">    Actor1 --&gt; UC1</w:t>
      </w:r>
    </w:p>
    <w:p w14:paraId="325FD066">
      <w:pPr>
        <w:ind w:left="283"/>
      </w:pPr>
      <w:r>
        <w:rPr>
          <w:rFonts w:ascii="Consolas" w:hAnsi="Consolas"/>
          <w:color w:val="333333"/>
          <w:sz w:val="18"/>
        </w:rPr>
        <w:t xml:space="preserve">    Actor1 --&gt; UC2</w:t>
      </w:r>
    </w:p>
    <w:p w14:paraId="050E982E">
      <w:pPr>
        <w:ind w:left="283"/>
      </w:pPr>
      <w:r>
        <w:rPr>
          <w:rFonts w:ascii="Consolas" w:hAnsi="Consolas"/>
          <w:color w:val="333333"/>
          <w:sz w:val="18"/>
        </w:rPr>
        <w:t xml:space="preserve">    Actor1 --&gt; UC3</w:t>
      </w:r>
    </w:p>
    <w:p w14:paraId="2A68D15F">
      <w:pPr>
        <w:ind w:left="283"/>
      </w:pPr>
      <w:r>
        <w:rPr>
          <w:rFonts w:ascii="Consolas" w:hAnsi="Consolas"/>
          <w:color w:val="333333"/>
          <w:sz w:val="18"/>
        </w:rPr>
        <w:t xml:space="preserve">    Actor1 --&gt; UC4</w:t>
      </w:r>
    </w:p>
    <w:p w14:paraId="4F890DA2">
      <w:pPr>
        <w:ind w:left="283"/>
      </w:pPr>
      <w:r>
        <w:rPr>
          <w:rFonts w:ascii="Consolas" w:hAnsi="Consolas"/>
          <w:color w:val="333333"/>
          <w:sz w:val="18"/>
        </w:rPr>
        <w:t xml:space="preserve">    Actor1 --&gt; UC5</w:t>
      </w:r>
    </w:p>
    <w:p w14:paraId="58E6BA08">
      <w:pPr>
        <w:ind w:left="283"/>
      </w:pPr>
    </w:p>
    <w:p w14:paraId="7667DF3D">
      <w:pPr>
        <w:ind w:left="283"/>
      </w:pPr>
      <w:r>
        <w:rPr>
          <w:rFonts w:ascii="Consolas" w:hAnsi="Consolas"/>
          <w:color w:val="333333"/>
          <w:sz w:val="18"/>
        </w:rPr>
        <w:t xml:space="preserve">    Actor2 --&gt; UC1</w:t>
      </w:r>
    </w:p>
    <w:p w14:paraId="5160D7A6">
      <w:pPr>
        <w:ind w:left="283"/>
      </w:pPr>
    </w:p>
    <w:p w14:paraId="58155591">
      <w:pPr>
        <w:ind w:left="283"/>
      </w:pPr>
      <w:r>
        <w:rPr>
          <w:rFonts w:ascii="Consolas" w:hAnsi="Consolas"/>
          <w:color w:val="333333"/>
          <w:sz w:val="18"/>
        </w:rPr>
        <w:t xml:space="preserve">    UC2 -.-&gt;|include| UC1</w:t>
      </w:r>
    </w:p>
    <w:p w14:paraId="7835840B">
      <w:pPr>
        <w:ind w:left="283"/>
      </w:pPr>
      <w:r>
        <w:rPr>
          <w:rFonts w:ascii="Consolas" w:hAnsi="Consolas"/>
          <w:color w:val="333333"/>
          <w:sz w:val="18"/>
        </w:rPr>
        <w:t xml:space="preserve">    UC3 -.-&gt;|include| UC1</w:t>
      </w:r>
    </w:p>
    <w:p w14:paraId="02F44BDF">
      <w:pPr>
        <w:ind w:left="283"/>
      </w:pPr>
      <w:r>
        <w:rPr>
          <w:rFonts w:ascii="Consolas" w:hAnsi="Consolas"/>
          <w:color w:val="333333"/>
          <w:sz w:val="18"/>
        </w:rPr>
        <w:t xml:space="preserve">    UC4 -.-&gt;|include| UC1</w:t>
      </w:r>
    </w:p>
    <w:p w14:paraId="66DCC6AD">
      <w:pPr>
        <w:ind w:left="283"/>
      </w:pPr>
      <w:r>
        <w:rPr>
          <w:rFonts w:ascii="Consolas" w:hAnsi="Consolas"/>
          <w:color w:val="333333"/>
          <w:sz w:val="18"/>
        </w:rPr>
        <w:t xml:space="preserve">    UC5 -.-&gt;|include| UC1</w:t>
      </w:r>
    </w:p>
    <w:p w14:paraId="77F6CD39">
      <w:pPr>
        <w:ind w:left="283"/>
      </w:pPr>
      <w:r>
        <w:rPr>
          <w:rFonts w:ascii="Consolas" w:hAnsi="Consolas"/>
          <w:color w:val="333333"/>
          <w:sz w:val="18"/>
        </w:rPr>
        <w:t>```</w:t>
      </w:r>
    </w:p>
    <w:p w14:paraId="44E2AD9E"/>
    <w:p w14:paraId="5F03F44D">
      <w:pPr>
        <w:ind w:firstLine="420"/>
      </w:pPr>
      <w:r>
        <w:rPr>
          <w:rFonts w:ascii="宋体" w:hAnsi="宋体" w:eastAsia="宋体"/>
          <w:b w:val="0"/>
          <w:sz w:val="22"/>
        </w:rPr>
        <w:t>说明：以上用例图中，管理员拥有全部操作权限（查看、新增、修改、删除、批量导入），普通用户仅能查看学生信息列表。新增、修改、删除、批量导入操作执行完成后均会自动跳转回学生信息列表页面（include 关系）。</w:t>
      </w:r>
    </w:p>
    <w:p w14:paraId="5FADD330"/>
    <w:p w14:paraId="483F870C">
      <w:r>
        <w:rPr>
          <w:rFonts w:ascii="宋体" w:hAnsi="宋体" w:eastAsia="宋体"/>
          <w:b/>
          <w:sz w:val="22"/>
        </w:rPr>
        <w:t>【注：可将上述 Mermaid 代码复制到 ProcessOn 或 Mermaid Live Editor (https://mermaid.live/) 中在线渲染为图形后截图插入本报告】</w:t>
      </w:r>
    </w:p>
    <w:p w14:paraId="009327C9">
      <w:pPr>
        <w:pStyle w:val="4"/>
      </w:pPr>
      <w:r>
        <w:t>六、任务6：WBS（Work Breakdown Structure）</w:t>
      </w:r>
    </w:p>
    <w:p w14:paraId="27EC2F64">
      <w:bookmarkStart w:id="0" w:name="_GoBack"/>
      <w:bookmarkEnd w:id="0"/>
    </w:p>
    <w:p w14:paraId="4291F1F0">
      <w:r>
        <w:rPr>
          <w:rFonts w:ascii="宋体" w:hAnsi="宋体" w:eastAsia="宋体"/>
          <w:b/>
          <w:sz w:val="22"/>
        </w:rPr>
        <w:t>任务准备情况：</w:t>
      </w:r>
    </w:p>
    <w:p w14:paraId="100C2696">
      <w:pPr>
        <w:ind w:firstLine="420"/>
      </w:pPr>
      <w:r>
        <w:rPr>
          <w:rFonts w:ascii="宋体" w:hAnsi="宋体" w:eastAsia="宋体"/>
          <w:b w:val="0"/>
          <w:sz w:val="22"/>
        </w:rPr>
        <w:t>在实验开始前，小组成员王振宇和侯文皓共同讨论了实验六的整体要求和工作内容，明确了 MVC 设计模式在 Java Web 开发中的应用方式。分工安排上，王振宇负责后端逻辑（Servlet 控制器、数据库操作、实体类设计），侯文皓负责前端视图（JSP 页面开发、UI 美化、批量导入功能）。项目使用 Eclipse IDE + Tomcat 9 + MySQL 8 技术栈，基于 Jakarta Servlet 5.0 规范进行开发。</w:t>
      </w:r>
    </w:p>
    <w:p w14:paraId="091DE190"/>
    <w:p w14:paraId="58BE28B0">
      <w:r>
        <w:rPr>
          <w:rFonts w:ascii="宋体" w:hAnsi="宋体" w:eastAsia="宋体"/>
          <w:b/>
          <w:sz w:val="22"/>
        </w:rPr>
        <w:t>WBS 及实际花费时间：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1433"/>
        <w:gridCol w:w="1191"/>
        <w:gridCol w:w="1162"/>
        <w:gridCol w:w="1162"/>
        <w:gridCol w:w="2717"/>
      </w:tblGrid>
      <w:tr w14:paraId="4C542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4B2DF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WBS编号</w:t>
            </w:r>
          </w:p>
        </w:tc>
        <w:tc>
          <w:tcPr>
            <w:tcW w:w="1440" w:type="dxa"/>
          </w:tcPr>
          <w:p w14:paraId="647D36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任务名称</w:t>
            </w:r>
          </w:p>
        </w:tc>
        <w:tc>
          <w:tcPr>
            <w:tcW w:w="1440" w:type="dxa"/>
          </w:tcPr>
          <w:p w14:paraId="7D3A39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w="1440" w:type="dxa"/>
          </w:tcPr>
          <w:p w14:paraId="05B797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计划时长(h)</w:t>
            </w:r>
          </w:p>
        </w:tc>
        <w:tc>
          <w:tcPr>
            <w:tcW w:w="1440" w:type="dxa"/>
          </w:tcPr>
          <w:p w14:paraId="60A1C1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实际时长(h)</w:t>
            </w:r>
          </w:p>
        </w:tc>
        <w:tc>
          <w:tcPr>
            <w:tcW w:w="1440" w:type="dxa"/>
          </w:tcPr>
          <w:p w14:paraId="1421F3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交付物</w:t>
            </w:r>
          </w:p>
        </w:tc>
      </w:tr>
      <w:tr w14:paraId="39776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26BD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1.0</w:t>
            </w:r>
          </w:p>
        </w:tc>
        <w:tc>
          <w:tcPr>
            <w:tcW w:w="1440" w:type="dxa"/>
          </w:tcPr>
          <w:p w14:paraId="0EEA0F1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实验六 面向对象软件案例的UML建模</w:t>
            </w:r>
          </w:p>
        </w:tc>
        <w:tc>
          <w:tcPr>
            <w:tcW w:w="1440" w:type="dxa"/>
          </w:tcPr>
          <w:p w14:paraId="2399C1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王振宇、侯文皓</w:t>
            </w:r>
          </w:p>
        </w:tc>
        <w:tc>
          <w:tcPr>
            <w:tcW w:w="1440" w:type="dxa"/>
          </w:tcPr>
          <w:p w14:paraId="005960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440" w:type="dxa"/>
          </w:tcPr>
          <w:p w14:paraId="11F595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w="1440" w:type="dxa"/>
          </w:tcPr>
          <w:p w14:paraId="66E8C7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实验报告 + 源码</w:t>
            </w:r>
          </w:p>
        </w:tc>
      </w:tr>
      <w:tr w14:paraId="20559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F6B39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1.1</w:t>
            </w:r>
          </w:p>
        </w:tc>
        <w:tc>
          <w:tcPr>
            <w:tcW w:w="1440" w:type="dxa"/>
          </w:tcPr>
          <w:p w14:paraId="6F4DB93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数据库设计与创建</w:t>
            </w:r>
          </w:p>
        </w:tc>
        <w:tc>
          <w:tcPr>
            <w:tcW w:w="1440" w:type="dxa"/>
          </w:tcPr>
          <w:p w14:paraId="08132E8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王振宇</w:t>
            </w:r>
          </w:p>
        </w:tc>
        <w:tc>
          <w:tcPr>
            <w:tcW w:w="1440" w:type="dxa"/>
          </w:tcPr>
          <w:p w14:paraId="60CCC9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440" w:type="dxa"/>
          </w:tcPr>
          <w:p w14:paraId="1F098D1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440" w:type="dxa"/>
          </w:tcPr>
          <w:p w14:paraId="0C448C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student.sql</w:t>
            </w:r>
          </w:p>
        </w:tc>
      </w:tr>
      <w:tr w14:paraId="61D8E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45633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1.2</w:t>
            </w:r>
          </w:p>
        </w:tc>
        <w:tc>
          <w:tcPr>
            <w:tcW w:w="1440" w:type="dxa"/>
          </w:tcPr>
          <w:p w14:paraId="61EC03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项目搭建与配置</w:t>
            </w:r>
          </w:p>
        </w:tc>
        <w:tc>
          <w:tcPr>
            <w:tcW w:w="1440" w:type="dxa"/>
          </w:tcPr>
          <w:p w14:paraId="168979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王振宇</w:t>
            </w:r>
          </w:p>
        </w:tc>
        <w:tc>
          <w:tcPr>
            <w:tcW w:w="1440" w:type="dxa"/>
          </w:tcPr>
          <w:p w14:paraId="7EA8BC9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440" w:type="dxa"/>
          </w:tcPr>
          <w:p w14:paraId="41B8A8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2.5</w:t>
            </w:r>
          </w:p>
        </w:tc>
        <w:tc>
          <w:tcPr>
            <w:tcW w:w="1440" w:type="dxa"/>
          </w:tcPr>
          <w:p w14:paraId="372171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项目结构 + web.xml</w:t>
            </w:r>
          </w:p>
        </w:tc>
      </w:tr>
      <w:tr w14:paraId="49784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23F1B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1.3</w:t>
            </w:r>
          </w:p>
        </w:tc>
        <w:tc>
          <w:tcPr>
            <w:tcW w:w="1440" w:type="dxa"/>
          </w:tcPr>
          <w:p w14:paraId="05CBCB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实体类 Student.java 开发</w:t>
            </w:r>
          </w:p>
        </w:tc>
        <w:tc>
          <w:tcPr>
            <w:tcW w:w="1440" w:type="dxa"/>
          </w:tcPr>
          <w:p w14:paraId="6ECFD6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王振宇</w:t>
            </w:r>
          </w:p>
        </w:tc>
        <w:tc>
          <w:tcPr>
            <w:tcW w:w="1440" w:type="dxa"/>
          </w:tcPr>
          <w:p w14:paraId="26BBF0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0.5</w:t>
            </w:r>
          </w:p>
        </w:tc>
        <w:tc>
          <w:tcPr>
            <w:tcW w:w="1440" w:type="dxa"/>
          </w:tcPr>
          <w:p w14:paraId="73BF84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0.5</w:t>
            </w:r>
          </w:p>
        </w:tc>
        <w:tc>
          <w:tcPr>
            <w:tcW w:w="1440" w:type="dxa"/>
          </w:tcPr>
          <w:p w14:paraId="48A6DB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Student.java</w:t>
            </w:r>
          </w:p>
        </w:tc>
      </w:tr>
      <w:tr w14:paraId="1AA8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8D049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1.4</w:t>
            </w:r>
          </w:p>
        </w:tc>
        <w:tc>
          <w:tcPr>
            <w:tcW w:w="1440" w:type="dxa"/>
          </w:tcPr>
          <w:p w14:paraId="0E93F8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数据库工具类 Dbconn.java</w:t>
            </w:r>
          </w:p>
        </w:tc>
        <w:tc>
          <w:tcPr>
            <w:tcW w:w="1440" w:type="dxa"/>
          </w:tcPr>
          <w:p w14:paraId="50516B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王振宇</w:t>
            </w:r>
          </w:p>
        </w:tc>
        <w:tc>
          <w:tcPr>
            <w:tcW w:w="1440" w:type="dxa"/>
          </w:tcPr>
          <w:p w14:paraId="40F321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440" w:type="dxa"/>
          </w:tcPr>
          <w:p w14:paraId="4DF5292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0.5</w:t>
            </w:r>
          </w:p>
        </w:tc>
        <w:tc>
          <w:tcPr>
            <w:tcW w:w="1440" w:type="dxa"/>
          </w:tcPr>
          <w:p w14:paraId="240A5E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Dbconn.java</w:t>
            </w:r>
          </w:p>
        </w:tc>
      </w:tr>
      <w:tr w14:paraId="79D16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6CC443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1.5</w:t>
            </w:r>
          </w:p>
        </w:tc>
        <w:tc>
          <w:tcPr>
            <w:tcW w:w="1440" w:type="dxa"/>
          </w:tcPr>
          <w:p w14:paraId="38DF38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Model 层（CRUD）开发</w:t>
            </w:r>
          </w:p>
        </w:tc>
        <w:tc>
          <w:tcPr>
            <w:tcW w:w="1440" w:type="dxa"/>
          </w:tcPr>
          <w:p w14:paraId="0D62D3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王振宇</w:t>
            </w:r>
          </w:p>
        </w:tc>
        <w:tc>
          <w:tcPr>
            <w:tcW w:w="1440" w:type="dxa"/>
          </w:tcPr>
          <w:p w14:paraId="267FADA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440" w:type="dxa"/>
          </w:tcPr>
          <w:p w14:paraId="5262D3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440" w:type="dxa"/>
          </w:tcPr>
          <w:p w14:paraId="16D019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StudentModel.java</w:t>
            </w:r>
          </w:p>
        </w:tc>
      </w:tr>
      <w:tr w14:paraId="69C4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A145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1.6</w:t>
            </w:r>
          </w:p>
        </w:tc>
        <w:tc>
          <w:tcPr>
            <w:tcW w:w="1440" w:type="dxa"/>
          </w:tcPr>
          <w:p w14:paraId="6A60CB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Servlet 控制器开发（6个）</w:t>
            </w:r>
          </w:p>
        </w:tc>
        <w:tc>
          <w:tcPr>
            <w:tcW w:w="1440" w:type="dxa"/>
          </w:tcPr>
          <w:p w14:paraId="280673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王振宇</w:t>
            </w:r>
          </w:p>
        </w:tc>
        <w:tc>
          <w:tcPr>
            <w:tcW w:w="1440" w:type="dxa"/>
          </w:tcPr>
          <w:p w14:paraId="5321FD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440" w:type="dxa"/>
          </w:tcPr>
          <w:p w14:paraId="048D33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3.5</w:t>
            </w:r>
          </w:p>
        </w:tc>
        <w:tc>
          <w:tcPr>
            <w:tcW w:w="1440" w:type="dxa"/>
          </w:tcPr>
          <w:p w14:paraId="1AB8F8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6个 Servlet</w:t>
            </w:r>
          </w:p>
        </w:tc>
      </w:tr>
      <w:tr w14:paraId="7D80E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C1BA28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1.7</w:t>
            </w:r>
          </w:p>
        </w:tc>
        <w:tc>
          <w:tcPr>
            <w:tcW w:w="1440" w:type="dxa"/>
          </w:tcPr>
          <w:p w14:paraId="066C1A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JSP 视图页面开发</w:t>
            </w:r>
          </w:p>
        </w:tc>
        <w:tc>
          <w:tcPr>
            <w:tcW w:w="1440" w:type="dxa"/>
          </w:tcPr>
          <w:p w14:paraId="7FA26D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侯文皓</w:t>
            </w:r>
          </w:p>
        </w:tc>
        <w:tc>
          <w:tcPr>
            <w:tcW w:w="1440" w:type="dxa"/>
          </w:tcPr>
          <w:p w14:paraId="168EE9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440" w:type="dxa"/>
          </w:tcPr>
          <w:p w14:paraId="2B6E96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440" w:type="dxa"/>
          </w:tcPr>
          <w:p w14:paraId="215CDD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4个 JSP</w:t>
            </w:r>
          </w:p>
        </w:tc>
      </w:tr>
      <w:tr w14:paraId="74324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3F753F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1.8</w:t>
            </w:r>
          </w:p>
        </w:tc>
        <w:tc>
          <w:tcPr>
            <w:tcW w:w="1440" w:type="dxa"/>
          </w:tcPr>
          <w:p w14:paraId="0499688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批量导入功能开发</w:t>
            </w:r>
          </w:p>
        </w:tc>
        <w:tc>
          <w:tcPr>
            <w:tcW w:w="1440" w:type="dxa"/>
          </w:tcPr>
          <w:p w14:paraId="3F407E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侯文皓</w:t>
            </w:r>
          </w:p>
        </w:tc>
        <w:tc>
          <w:tcPr>
            <w:tcW w:w="1440" w:type="dxa"/>
          </w:tcPr>
          <w:p w14:paraId="4613D7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440" w:type="dxa"/>
          </w:tcPr>
          <w:p w14:paraId="7BACD1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440" w:type="dxa"/>
          </w:tcPr>
          <w:p w14:paraId="5FBDC09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ImportStudentServlet.java</w:t>
            </w:r>
          </w:p>
        </w:tc>
      </w:tr>
      <w:tr w14:paraId="60BF4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D556A8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1.9</w:t>
            </w:r>
          </w:p>
        </w:tc>
        <w:tc>
          <w:tcPr>
            <w:tcW w:w="1440" w:type="dxa"/>
          </w:tcPr>
          <w:p w14:paraId="13F357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UI 美化与响应式适配</w:t>
            </w:r>
          </w:p>
        </w:tc>
        <w:tc>
          <w:tcPr>
            <w:tcW w:w="1440" w:type="dxa"/>
          </w:tcPr>
          <w:p w14:paraId="4A3B99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侯文皓</w:t>
            </w:r>
          </w:p>
        </w:tc>
        <w:tc>
          <w:tcPr>
            <w:tcW w:w="1440" w:type="dxa"/>
          </w:tcPr>
          <w:p w14:paraId="2EE076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1.5</w:t>
            </w:r>
          </w:p>
        </w:tc>
        <w:tc>
          <w:tcPr>
            <w:tcW w:w="1440" w:type="dxa"/>
          </w:tcPr>
          <w:p w14:paraId="34CDFA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440" w:type="dxa"/>
          </w:tcPr>
          <w:p w14:paraId="73C3C2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全部 JSP 页面</w:t>
            </w:r>
          </w:p>
        </w:tc>
      </w:tr>
      <w:tr w14:paraId="0E6F9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B98F09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1.10</w:t>
            </w:r>
          </w:p>
        </w:tc>
        <w:tc>
          <w:tcPr>
            <w:tcW w:w="1440" w:type="dxa"/>
          </w:tcPr>
          <w:p w14:paraId="63FF2F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集成测试与 Bug 修复</w:t>
            </w:r>
          </w:p>
        </w:tc>
        <w:tc>
          <w:tcPr>
            <w:tcW w:w="1440" w:type="dxa"/>
          </w:tcPr>
          <w:p w14:paraId="216B84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王振宇、侯文皓</w:t>
            </w:r>
          </w:p>
        </w:tc>
        <w:tc>
          <w:tcPr>
            <w:tcW w:w="1440" w:type="dxa"/>
          </w:tcPr>
          <w:p w14:paraId="1927F0E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440" w:type="dxa"/>
          </w:tcPr>
          <w:p w14:paraId="145A60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440" w:type="dxa"/>
          </w:tcPr>
          <w:p w14:paraId="6A036B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测试通过</w:t>
            </w:r>
          </w:p>
        </w:tc>
      </w:tr>
      <w:tr w14:paraId="59683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A1AF7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1.11</w:t>
            </w:r>
          </w:p>
        </w:tc>
        <w:tc>
          <w:tcPr>
            <w:tcW w:w="1440" w:type="dxa"/>
          </w:tcPr>
          <w:p w14:paraId="3075AB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类图绘制（UML）</w:t>
            </w:r>
          </w:p>
        </w:tc>
        <w:tc>
          <w:tcPr>
            <w:tcW w:w="1440" w:type="dxa"/>
          </w:tcPr>
          <w:p w14:paraId="42F56D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王振宇</w:t>
            </w:r>
          </w:p>
        </w:tc>
        <w:tc>
          <w:tcPr>
            <w:tcW w:w="1440" w:type="dxa"/>
          </w:tcPr>
          <w:p w14:paraId="7EE683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440" w:type="dxa"/>
          </w:tcPr>
          <w:p w14:paraId="1E0CA2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0.5</w:t>
            </w:r>
          </w:p>
        </w:tc>
        <w:tc>
          <w:tcPr>
            <w:tcW w:w="1440" w:type="dxa"/>
          </w:tcPr>
          <w:p w14:paraId="32A52D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类图 Mermaid</w:t>
            </w:r>
          </w:p>
        </w:tc>
      </w:tr>
      <w:tr w14:paraId="5E27D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F070F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1.12</w:t>
            </w:r>
          </w:p>
        </w:tc>
        <w:tc>
          <w:tcPr>
            <w:tcW w:w="1440" w:type="dxa"/>
          </w:tcPr>
          <w:p w14:paraId="3ADBE8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用例图绘制（UML）</w:t>
            </w:r>
          </w:p>
        </w:tc>
        <w:tc>
          <w:tcPr>
            <w:tcW w:w="1440" w:type="dxa"/>
          </w:tcPr>
          <w:p w14:paraId="3B5F8D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侯文皓</w:t>
            </w:r>
          </w:p>
        </w:tc>
        <w:tc>
          <w:tcPr>
            <w:tcW w:w="1440" w:type="dxa"/>
          </w:tcPr>
          <w:p w14:paraId="13F481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0.5</w:t>
            </w:r>
          </w:p>
        </w:tc>
        <w:tc>
          <w:tcPr>
            <w:tcW w:w="1440" w:type="dxa"/>
          </w:tcPr>
          <w:p w14:paraId="4D3663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0.5</w:t>
            </w:r>
          </w:p>
        </w:tc>
        <w:tc>
          <w:tcPr>
            <w:tcW w:w="1440" w:type="dxa"/>
          </w:tcPr>
          <w:p w14:paraId="75AAE2C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用例图 Mermaid</w:t>
            </w:r>
          </w:p>
        </w:tc>
      </w:tr>
      <w:tr w14:paraId="4B28E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567C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1.13</w:t>
            </w:r>
          </w:p>
        </w:tc>
        <w:tc>
          <w:tcPr>
            <w:tcW w:w="1440" w:type="dxa"/>
          </w:tcPr>
          <w:p w14:paraId="5699C3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实验报告撰写</w:t>
            </w:r>
          </w:p>
        </w:tc>
        <w:tc>
          <w:tcPr>
            <w:tcW w:w="1440" w:type="dxa"/>
          </w:tcPr>
          <w:p w14:paraId="7A32D8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王振宇</w:t>
            </w:r>
          </w:p>
        </w:tc>
        <w:tc>
          <w:tcPr>
            <w:tcW w:w="1440" w:type="dxa"/>
          </w:tcPr>
          <w:p w14:paraId="75AC00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440" w:type="dxa"/>
          </w:tcPr>
          <w:p w14:paraId="62DCEF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1440" w:type="dxa"/>
          </w:tcPr>
          <w:p w14:paraId="537D03E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实验报告.docx</w:t>
            </w:r>
          </w:p>
        </w:tc>
      </w:tr>
      <w:tr w14:paraId="0BBB1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DF362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1.14</w:t>
            </w:r>
          </w:p>
        </w:tc>
        <w:tc>
          <w:tcPr>
            <w:tcW w:w="1440" w:type="dxa"/>
          </w:tcPr>
          <w:p w14:paraId="201CAA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GitHub 仓库创建与代码上传</w:t>
            </w:r>
          </w:p>
        </w:tc>
        <w:tc>
          <w:tcPr>
            <w:tcW w:w="1440" w:type="dxa"/>
          </w:tcPr>
          <w:p w14:paraId="2D1E64D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侯文皓</w:t>
            </w:r>
          </w:p>
        </w:tc>
        <w:tc>
          <w:tcPr>
            <w:tcW w:w="1440" w:type="dxa"/>
          </w:tcPr>
          <w:p w14:paraId="34B968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440" w:type="dxa"/>
          </w:tcPr>
          <w:p w14:paraId="540156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440" w:type="dxa"/>
          </w:tcPr>
          <w:p w14:paraId="698631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GitHub 仓库</w:t>
            </w:r>
          </w:p>
        </w:tc>
      </w:tr>
    </w:tbl>
    <w:p w14:paraId="0883BA18"/>
    <w:p w14:paraId="254BCEB2">
      <w:r>
        <w:rPr>
          <w:rFonts w:ascii="宋体" w:hAnsi="宋体" w:eastAsia="宋体"/>
          <w:b/>
          <w:sz w:val="22"/>
        </w:rPr>
        <w:t>成员分工说明：</w:t>
      </w:r>
    </w:p>
    <w:p w14:paraId="6007E769">
      <w:pPr>
        <w:ind w:firstLine="420"/>
      </w:pPr>
      <w:r>
        <w:rPr>
          <w:rFonts w:ascii="宋体" w:hAnsi="宋体" w:eastAsia="宋体"/>
          <w:b w:val="0"/>
          <w:sz w:val="22"/>
        </w:rPr>
        <w:t>王振宇：负责项目整体架构设计、数据库设计与建表、Entity 实体类和 Dbconn 工具类的编写、StudentModel 数据访问层的全部 CRUD 方法实现、6 个基础 Servlet 控制器的编写、web.xml 配置、类图与用例图的 UML 建模、实验报告的撰写。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侯文皓：负责所有 JSP 视图页面（studentlist.jsp、studentinsert.jsp、studentupdate.jsp、studentshow.jsp）的开发与 UI 美化、批量导入功能（ImportStudentServlet + LoadDefaultCsvServlet）的编码实现、CSV 编码自动检测与解析逻辑、GitHub 仓库的创建与源码上传、系统集成测试。</w:t>
      </w:r>
    </w:p>
    <w:p w14:paraId="780597A6">
      <w:pPr>
        <w:pStyle w:val="4"/>
      </w:pPr>
      <w:r>
        <w:t>七、实验总结</w:t>
      </w:r>
    </w:p>
    <w:p w14:paraId="03CC1B37">
      <w:r>
        <w:rPr>
          <w:rFonts w:ascii="宋体" w:hAnsi="宋体" w:eastAsia="宋体"/>
          <w:b/>
          <w:sz w:val="22"/>
        </w:rPr>
        <w:t>本次实验我（王振宇）承担的工作：</w:t>
      </w:r>
    </w:p>
    <w:p w14:paraId="56AA7490">
      <w:pPr>
        <w:ind w:firstLine="420"/>
      </w:pPr>
      <w:r>
        <w:rPr>
          <w:rFonts w:ascii="宋体" w:hAnsi="宋体" w:eastAsia="宋体"/>
          <w:b w:val="0"/>
          <w:sz w:val="22"/>
        </w:rPr>
        <w:t>在本次实验六中，我主要负责了项目的后端开发工作，包括：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1. 数据库设计：编写 student.sql 脚本，设计 student 表的字段结构，将原来的"联系电话"字段改为"成绩"字段以适配学生信息管理系统的需求。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2. 项目架构搭建：在 Eclipse 中创建 Dynamic Web Project，配置项目的包结构（entity、model、control、dbutil），解决编译环境和类路径问题（ClassNotFoundException、Jakarta Servlet API 导入失败等）。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3. 实体类与工具类开发：编写 Student.java 实体类和 Dbconn.java 数据库连接工具类。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4. Model 数据访问层：实现 StudentModel 中的全部 CRUD 方法（listAll、insertStudent、selectStudentById、updateStudent、deleteStudent），并实现批量插入的 batchInsert 方法，包含逐条插入的错误隔离机制。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5. Servlet 控制器：编写了 ListStudentServlet、InsertStudentServlet、UpStudentServlet、DoStudentServlet、ShowStudentServlet、DeleteStudentServlet 六个核心控制器，配置了 web.xml 中所有 Servlet 的映射关系。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6. UML 建模：绘制了系统的类图和用例图（Mermaid 格式），分析了各类之间的依赖与关联关系。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7. 实验报告撰写：完成本实验报告的编写工作。</w:t>
      </w:r>
    </w:p>
    <w:p w14:paraId="531EF318"/>
    <w:p w14:paraId="47EB4E21">
      <w:r>
        <w:rPr>
          <w:rFonts w:ascii="宋体" w:hAnsi="宋体" w:eastAsia="宋体"/>
          <w:b/>
          <w:sz w:val="22"/>
        </w:rPr>
        <w:t>感受与体会：</w:t>
      </w:r>
    </w:p>
    <w:p w14:paraId="3FBA1EA1">
      <w:pPr>
        <w:ind w:firstLine="420"/>
      </w:pPr>
      <w:r>
        <w:rPr>
          <w:rFonts w:ascii="宋体" w:hAnsi="宋体" w:eastAsia="宋体"/>
          <w:b w:val="0"/>
          <w:sz w:val="22"/>
        </w:rPr>
        <w:t>通过本次实验六的学习与实践，我对面向对象软件工程的 UML 建模有了更深入的理解。具体体会如下：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1. MVC 设计模式的重要性：在开发学生信息管理系统的过程中，MVC 三层架构将数据访问（Model）、视图展示（View）和业务控制（Controller）彻底分离，使得代码结构清晰、职责分明。修改某一部分不会影响其他部分，例如将原来的"联系电话"改为"成绩"字段时，只需要从 Entity 层开始逐层修改，各层之间通过接口（方法签名）解耦，大大降低了维护成本。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2. UML 建模的实际价值：在绘制类图和用例图的过程中，我体会到 UML 不仅是设计文档，更是理解系统架构的思维工具。类图帮助梳理了 8 个 Servlet 与 Model 层之间的依赖关系，用例图则从用户视角定义了系统的功能边界。在实际开发中，先画图再编码可以有效减少返工。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3. 批量导入功能的工程实践：为了实现 CSV 文件的跨平台兼容，我们设计了编码自动检测机制（UTF-8/GBK），这让我认识到实际工程中数据兼容性问题的重要性。同时，逐条插入 + 错误收集的设计模式保证了批量操作的鲁棒性。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4. 团队协作经验：与侯文皓同学的合作过程中，我们通过合理的任务分工（后端 vs 前端）提高了开发效率。在遇到部署错误（如 ClassNotFoundException）时，两个人共同排查问题、交流解决方案，最终成功调试通过。这让我认识到良好的沟通和明确的分工是团队项目成功的关键。</w:t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br w:type="textWrapping"/>
      </w:r>
      <w:r>
        <w:rPr>
          <w:rFonts w:ascii="宋体" w:hAnsi="宋体" w:eastAsia="宋体"/>
          <w:b w:val="0"/>
          <w:sz w:val="22"/>
        </w:rPr>
        <w:t>5. 本次实验从数据库设计、后端逻辑开发到前端页面美化的全流程实践，使我对 Java Web 开发的技术栈有了更完整的认识。JSP + Servlet + JavaBean 虽然是较为传统的开发模式，但它为后续学习 Spring MVC 等框架打下了坚实的基础。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710092"/>
    <w:rsid w:val="780D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3826</Words>
  <Characters>9139</Characters>
  <Lines>0</Lines>
  <Paragraphs>0</Paragraphs>
  <TotalTime>25</TotalTime>
  <ScaleCrop>false</ScaleCrop>
  <LinksUpToDate>false</LinksUpToDate>
  <CharactersWithSpaces>10836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WPS_1691042433</cp:lastModifiedBy>
  <dcterms:modified xsi:type="dcterms:W3CDTF">2026-06-09T11:48:37Z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eyJoZGlkIjoiZGFjYjljMDE0NDk2ZGZkNTczZDNkNDViNmE4ODMzOTIiLCJ1c2VySWQiOiIxNTE5MDY1OTczIn0=</vt:lpwstr>
  </property>
  <property fmtid="{D5CDD505-2E9C-101B-9397-08002B2CF9AE}" pid="3" name="KSOProductBuildVer">
    <vt:lpwstr>2052-12.1.0.26375</vt:lpwstr>
  </property>
  <property fmtid="{D5CDD505-2E9C-101B-9397-08002B2CF9AE}" pid="4" name="ICV">
    <vt:lpwstr>72A23CB4C0D843089D00DCC9FADBD472_12</vt:lpwstr>
  </property>
</Properties>
</file>